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A74DA" w14:textId="77777777" w:rsidR="00CD5F0C" w:rsidRPr="006025DC" w:rsidRDefault="0037488E" w:rsidP="00A936E0">
      <w:pPr>
        <w:jc w:val="center"/>
        <w:rPr>
          <w:rFonts w:ascii="Times New Roman" w:hAnsi="Times New Roman" w:cs="Times New Roman"/>
          <w:b/>
          <w:bCs/>
          <w:sz w:val="32"/>
          <w:szCs w:val="32"/>
        </w:rPr>
      </w:pPr>
      <w:r w:rsidRPr="006025DC">
        <w:rPr>
          <w:rFonts w:ascii="Times New Roman" w:hAnsi="Times New Roman" w:cs="Times New Roman"/>
          <w:b/>
          <w:bCs/>
          <w:sz w:val="32"/>
          <w:szCs w:val="32"/>
        </w:rPr>
        <w:t>PREPRODUCTION BLUEPRINT WORKSHEET</w:t>
      </w:r>
    </w:p>
    <w:p w14:paraId="4DB18298" w14:textId="0C90BC13" w:rsidR="00CD5F0C" w:rsidRPr="006025DC" w:rsidRDefault="0037488E" w:rsidP="006025DC">
      <w:pPr>
        <w:rPr>
          <w:rFonts w:ascii="Times New Roman" w:hAnsi="Times New Roman" w:cs="Times New Roman"/>
          <w:b/>
          <w:bCs/>
          <w:sz w:val="28"/>
          <w:szCs w:val="28"/>
        </w:rPr>
      </w:pPr>
      <w:r w:rsidRPr="006025DC">
        <w:rPr>
          <w:rFonts w:ascii="Times New Roman" w:hAnsi="Times New Roman" w:cs="Times New Roman"/>
          <w:b/>
          <w:bCs/>
          <w:sz w:val="28"/>
          <w:szCs w:val="28"/>
        </w:rPr>
        <w:t>STEP 1 – IDEA</w:t>
      </w:r>
      <w:r w:rsidR="00B05E41" w:rsidRPr="006025DC">
        <w:rPr>
          <w:rFonts w:ascii="Times New Roman" w:hAnsi="Times New Roman" w:cs="Times New Roman"/>
          <w:b/>
          <w:bCs/>
          <w:sz w:val="28"/>
          <w:szCs w:val="28"/>
        </w:rPr>
        <w:t xml:space="preserve"> </w:t>
      </w:r>
    </w:p>
    <w:p w14:paraId="2DEBF249"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Idea (viết 1–2 câu mô tả ý tưởng dự án):</w:t>
      </w:r>
    </w:p>
    <w:p w14:paraId="4FBAB808"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 xml:space="preserve">Shadow Warrior là một game nhập vai – sinh tồn 2D phong cách Pixel Art, nơi người chơi nhập vai vào chiến binh cuối cùng của thế giới Warrior để chiến đấu chống lại làn sóng quái vật ngoài hành tinh đang xâm chiếm và tàn phá thế giới. </w:t>
      </w:r>
    </w:p>
    <w:p w14:paraId="4932D8C2"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Người chơi phải vượt qua nhiều trận chiến khốc liệt, đánh bại các boss khổng lồ và tìm cách chấm dứt cuộc xâm lăng để cứu lấy nhân loại.</w:t>
      </w:r>
    </w:p>
    <w:p w14:paraId="3EB259C0"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Loại dự án (Stand-Alone Game Environment / Playable Level Design):</w:t>
      </w:r>
    </w:p>
    <w:p w14:paraId="5B29FB55" w14:textId="77777777" w:rsidR="00CD5F0C" w:rsidRPr="006025DC" w:rsidRDefault="0037488E" w:rsidP="006025DC">
      <w:pPr>
        <w:pStyle w:val="ListParagraph"/>
        <w:numPr>
          <w:ilvl w:val="0"/>
          <w:numId w:val="7"/>
        </w:numPr>
        <w:rPr>
          <w:rFonts w:ascii="Times New Roman" w:hAnsi="Times New Roman" w:cs="Times New Roman"/>
          <w:sz w:val="24"/>
          <w:szCs w:val="24"/>
        </w:rPr>
      </w:pPr>
      <w:r w:rsidRPr="006025DC">
        <w:rPr>
          <w:rFonts w:ascii="Times New Roman" w:hAnsi="Times New Roman" w:cs="Times New Roman"/>
          <w:sz w:val="24"/>
          <w:szCs w:val="24"/>
        </w:rPr>
        <w:t>Playable Level / Level Design</w:t>
      </w:r>
    </w:p>
    <w:p w14:paraId="749BCAE3" w14:textId="77777777" w:rsidR="00CD5F0C" w:rsidRPr="006025DC" w:rsidRDefault="0037488E" w:rsidP="006025DC">
      <w:pPr>
        <w:pStyle w:val="ListParagraph"/>
        <w:numPr>
          <w:ilvl w:val="0"/>
          <w:numId w:val="7"/>
        </w:numPr>
        <w:rPr>
          <w:rFonts w:ascii="Times New Roman" w:hAnsi="Times New Roman" w:cs="Times New Roman"/>
          <w:sz w:val="24"/>
          <w:szCs w:val="24"/>
        </w:rPr>
      </w:pPr>
      <w:r w:rsidRPr="006025DC">
        <w:rPr>
          <w:rFonts w:ascii="Times New Roman" w:hAnsi="Times New Roman" w:cs="Times New Roman"/>
          <w:sz w:val="24"/>
          <w:szCs w:val="24"/>
        </w:rPr>
        <w:t>Phần mềm / Engine sử dụng:</w:t>
      </w:r>
    </w:p>
    <w:p w14:paraId="17C34C98" w14:textId="77777777" w:rsidR="00CD5F0C" w:rsidRPr="006025DC" w:rsidRDefault="0037488E" w:rsidP="006025DC">
      <w:pPr>
        <w:pStyle w:val="ListParagraph"/>
        <w:numPr>
          <w:ilvl w:val="0"/>
          <w:numId w:val="7"/>
        </w:numPr>
        <w:rPr>
          <w:rFonts w:ascii="Times New Roman" w:hAnsi="Times New Roman" w:cs="Times New Roman"/>
          <w:sz w:val="24"/>
          <w:szCs w:val="24"/>
        </w:rPr>
      </w:pPr>
      <w:r w:rsidRPr="006025DC">
        <w:rPr>
          <w:rFonts w:ascii="Times New Roman" w:hAnsi="Times New Roman" w:cs="Times New Roman"/>
          <w:sz w:val="24"/>
          <w:szCs w:val="24"/>
        </w:rPr>
        <w:t>Unity Engine</w:t>
      </w:r>
    </w:p>
    <w:p w14:paraId="3A5E2CE0" w14:textId="77777777" w:rsidR="00CD5F0C" w:rsidRPr="006025DC" w:rsidRDefault="0037488E" w:rsidP="006025DC">
      <w:pPr>
        <w:pStyle w:val="ListParagraph"/>
        <w:numPr>
          <w:ilvl w:val="0"/>
          <w:numId w:val="7"/>
        </w:numPr>
        <w:rPr>
          <w:rFonts w:ascii="Times New Roman" w:hAnsi="Times New Roman" w:cs="Times New Roman"/>
          <w:sz w:val="24"/>
          <w:szCs w:val="24"/>
        </w:rPr>
      </w:pPr>
      <w:r w:rsidRPr="006025DC">
        <w:rPr>
          <w:rFonts w:ascii="Times New Roman" w:hAnsi="Times New Roman" w:cs="Times New Roman"/>
          <w:sz w:val="24"/>
          <w:szCs w:val="24"/>
        </w:rPr>
        <w:t>Visual Studio / VS Code</w:t>
      </w:r>
    </w:p>
    <w:p w14:paraId="49EC560E" w14:textId="77777777" w:rsidR="00CD5F0C" w:rsidRPr="006025DC" w:rsidRDefault="0037488E" w:rsidP="006025DC">
      <w:pPr>
        <w:pStyle w:val="ListParagraph"/>
        <w:numPr>
          <w:ilvl w:val="0"/>
          <w:numId w:val="7"/>
        </w:numPr>
        <w:rPr>
          <w:rFonts w:ascii="Times New Roman" w:hAnsi="Times New Roman" w:cs="Times New Roman"/>
          <w:sz w:val="24"/>
          <w:szCs w:val="24"/>
        </w:rPr>
      </w:pPr>
      <w:r w:rsidRPr="006025DC">
        <w:rPr>
          <w:rFonts w:ascii="Times New Roman" w:hAnsi="Times New Roman" w:cs="Times New Roman"/>
          <w:sz w:val="24"/>
          <w:szCs w:val="24"/>
        </w:rPr>
        <w:t>Aseprite / Photoshop (Pixel Art)</w:t>
      </w:r>
    </w:p>
    <w:p w14:paraId="0AAE3846" w14:textId="77777777" w:rsidR="00CD5F0C" w:rsidRPr="006025DC" w:rsidRDefault="0037488E" w:rsidP="006025DC">
      <w:pPr>
        <w:pStyle w:val="ListParagraph"/>
        <w:numPr>
          <w:ilvl w:val="0"/>
          <w:numId w:val="7"/>
        </w:numPr>
        <w:rPr>
          <w:rFonts w:ascii="Times New Roman" w:hAnsi="Times New Roman" w:cs="Times New Roman"/>
          <w:sz w:val="24"/>
          <w:szCs w:val="24"/>
        </w:rPr>
      </w:pPr>
      <w:r w:rsidRPr="006025DC">
        <w:rPr>
          <w:rFonts w:ascii="Times New Roman" w:hAnsi="Times New Roman" w:cs="Times New Roman"/>
          <w:sz w:val="24"/>
          <w:szCs w:val="24"/>
        </w:rPr>
        <w:t>Audacity / FL Studio (Âm thanh)</w:t>
      </w:r>
    </w:p>
    <w:p w14:paraId="58B17918" w14:textId="77777777" w:rsidR="00CD5F0C" w:rsidRPr="005E62F9" w:rsidRDefault="0037488E" w:rsidP="006025DC">
      <w:pPr>
        <w:rPr>
          <w:rFonts w:ascii="Times New Roman" w:hAnsi="Times New Roman" w:cs="Times New Roman"/>
          <w:b/>
          <w:bCs/>
          <w:sz w:val="28"/>
          <w:szCs w:val="28"/>
        </w:rPr>
      </w:pPr>
      <w:r w:rsidRPr="005E62F9">
        <w:rPr>
          <w:rFonts w:ascii="Times New Roman" w:hAnsi="Times New Roman" w:cs="Times New Roman"/>
          <w:b/>
          <w:bCs/>
          <w:sz w:val="28"/>
          <w:szCs w:val="28"/>
        </w:rPr>
        <w:t>STEP 2 – SETTINGS, LOCATION AND THEME</w:t>
      </w:r>
    </w:p>
    <w:p w14:paraId="2B7F793E"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Environment Setting (bối cảnh môi trường):</w:t>
      </w:r>
    </w:p>
    <w:p w14:paraId="545B0C19"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Bối cảnh game diễn ra trong một thế giới hậu tận thế, nơi các sinh vật ngoài hành tinh xuất hiện từ không gian và xâm chiếm hành tinh Warrior. Sau nhiều năm chiến tranh, phần lớn các thành phố đã bị phá hủy, hệ sinh thái bị biến dạng và các vùng đất trở nên hoang tàn.</w:t>
      </w:r>
    </w:p>
    <w:p w14:paraId="51C8E93F" w14:textId="16A4FCA2"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Những tàn tích của nền văn minh cũ xen lẫn với các công trình bị hủy hoại, tạo nên một môi trường u ám và nguy hiểm.</w:t>
      </w:r>
    </w:p>
    <w:p w14:paraId="23A8EE87"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Một số địa điểm chính trong game bao gồm:</w:t>
      </w:r>
    </w:p>
    <w:p w14:paraId="22D38650" w14:textId="5B6C26D9" w:rsidR="00CD5F0C" w:rsidRPr="006025DC" w:rsidRDefault="0037488E" w:rsidP="006025DC">
      <w:pPr>
        <w:pStyle w:val="ListParagraph"/>
        <w:numPr>
          <w:ilvl w:val="0"/>
          <w:numId w:val="8"/>
        </w:numPr>
        <w:rPr>
          <w:rFonts w:ascii="Times New Roman" w:hAnsi="Times New Roman" w:cs="Times New Roman"/>
          <w:sz w:val="24"/>
          <w:szCs w:val="24"/>
        </w:rPr>
      </w:pPr>
      <w:r w:rsidRPr="006025DC">
        <w:rPr>
          <w:rFonts w:ascii="Times New Roman" w:hAnsi="Times New Roman" w:cs="Times New Roman"/>
          <w:sz w:val="24"/>
          <w:szCs w:val="24"/>
        </w:rPr>
        <w:t>Tàn tích thành phố Warrior – khu đô thị bị phá hủy bởi các cuộc tấn công của quái vật.</w:t>
      </w:r>
    </w:p>
    <w:p w14:paraId="27D479AA" w14:textId="306499C4" w:rsidR="00CD5F0C" w:rsidRPr="006025DC" w:rsidRDefault="0037488E" w:rsidP="006025DC">
      <w:pPr>
        <w:pStyle w:val="ListParagraph"/>
        <w:numPr>
          <w:ilvl w:val="0"/>
          <w:numId w:val="8"/>
        </w:numPr>
        <w:rPr>
          <w:rFonts w:ascii="Times New Roman" w:hAnsi="Times New Roman" w:cs="Times New Roman"/>
          <w:sz w:val="24"/>
          <w:szCs w:val="24"/>
        </w:rPr>
      </w:pPr>
      <w:r w:rsidRPr="006025DC">
        <w:rPr>
          <w:rFonts w:ascii="Times New Roman" w:hAnsi="Times New Roman" w:cs="Times New Roman"/>
          <w:sz w:val="24"/>
          <w:szCs w:val="24"/>
        </w:rPr>
        <w:t>Pháo đài bỏ hoang – nơi từng là căn cứ phòng thủ cuối cùng của nhân loại.</w:t>
      </w:r>
    </w:p>
    <w:p w14:paraId="1D4C36FE" w14:textId="4B6BAC03" w:rsidR="00CD5F0C" w:rsidRPr="006025DC" w:rsidRDefault="0037488E" w:rsidP="006025DC">
      <w:pPr>
        <w:pStyle w:val="ListParagraph"/>
        <w:numPr>
          <w:ilvl w:val="0"/>
          <w:numId w:val="8"/>
        </w:numPr>
        <w:rPr>
          <w:rFonts w:ascii="Times New Roman" w:hAnsi="Times New Roman" w:cs="Times New Roman"/>
          <w:sz w:val="24"/>
          <w:szCs w:val="24"/>
        </w:rPr>
      </w:pPr>
      <w:r w:rsidRPr="006025DC">
        <w:rPr>
          <w:rFonts w:ascii="Times New Roman" w:hAnsi="Times New Roman" w:cs="Times New Roman"/>
          <w:sz w:val="24"/>
          <w:szCs w:val="24"/>
        </w:rPr>
        <w:t>Vùng đất nhiễm năng lượng ngoài hành tinh – khu vực bị biến dạng bởi công nghệ của quái vật.</w:t>
      </w:r>
    </w:p>
    <w:p w14:paraId="7C6F8EEF"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Chủ đề chính của game bao gồm:</w:t>
      </w:r>
    </w:p>
    <w:p w14:paraId="5ECB6EE4" w14:textId="6A15CC3A" w:rsidR="00CD5F0C" w:rsidRPr="006025DC" w:rsidRDefault="0037488E" w:rsidP="0037488E">
      <w:pPr>
        <w:pStyle w:val="ListParagraph"/>
        <w:numPr>
          <w:ilvl w:val="0"/>
          <w:numId w:val="9"/>
        </w:numPr>
        <w:rPr>
          <w:rFonts w:ascii="Times New Roman" w:hAnsi="Times New Roman" w:cs="Times New Roman"/>
          <w:sz w:val="24"/>
          <w:szCs w:val="24"/>
        </w:rPr>
      </w:pPr>
      <w:r w:rsidRPr="006025DC">
        <w:rPr>
          <w:rFonts w:ascii="Times New Roman" w:hAnsi="Times New Roman" w:cs="Times New Roman"/>
          <w:sz w:val="24"/>
          <w:szCs w:val="24"/>
        </w:rPr>
        <w:lastRenderedPageBreak/>
        <w:t>Sinh tồn trong thế giới hậu tận thế</w:t>
      </w:r>
    </w:p>
    <w:p w14:paraId="3D6A1BA3" w14:textId="38EF9AA6" w:rsidR="00CD5F0C" w:rsidRPr="006025DC" w:rsidRDefault="0037488E" w:rsidP="0037488E">
      <w:pPr>
        <w:pStyle w:val="ListParagraph"/>
        <w:numPr>
          <w:ilvl w:val="0"/>
          <w:numId w:val="9"/>
        </w:numPr>
        <w:rPr>
          <w:rFonts w:ascii="Times New Roman" w:hAnsi="Times New Roman" w:cs="Times New Roman"/>
          <w:sz w:val="24"/>
          <w:szCs w:val="24"/>
        </w:rPr>
      </w:pPr>
      <w:r w:rsidRPr="006025DC">
        <w:rPr>
          <w:rFonts w:ascii="Times New Roman" w:hAnsi="Times New Roman" w:cs="Times New Roman"/>
          <w:sz w:val="24"/>
          <w:szCs w:val="24"/>
        </w:rPr>
        <w:t>Cuộc chiến cuối cùng của nhân loại</w:t>
      </w:r>
    </w:p>
    <w:p w14:paraId="2AB30AE4" w14:textId="5DBD608C" w:rsidR="00CD5F0C" w:rsidRPr="006025DC" w:rsidRDefault="0037488E" w:rsidP="0037488E">
      <w:pPr>
        <w:pStyle w:val="ListParagraph"/>
        <w:numPr>
          <w:ilvl w:val="0"/>
          <w:numId w:val="9"/>
        </w:numPr>
        <w:rPr>
          <w:rFonts w:ascii="Times New Roman" w:hAnsi="Times New Roman" w:cs="Times New Roman"/>
          <w:sz w:val="24"/>
          <w:szCs w:val="24"/>
        </w:rPr>
      </w:pPr>
      <w:r w:rsidRPr="006025DC">
        <w:rPr>
          <w:rFonts w:ascii="Times New Roman" w:hAnsi="Times New Roman" w:cs="Times New Roman"/>
          <w:sz w:val="24"/>
          <w:szCs w:val="24"/>
        </w:rPr>
        <w:t>Hy vọng và sự kiên cường của con người trước thảm họa</w:t>
      </w:r>
    </w:p>
    <w:p w14:paraId="31B59C07" w14:textId="29D47375" w:rsidR="00CD5F0C" w:rsidRPr="006025DC" w:rsidRDefault="0037488E" w:rsidP="0037488E">
      <w:pPr>
        <w:pStyle w:val="ListParagraph"/>
        <w:numPr>
          <w:ilvl w:val="0"/>
          <w:numId w:val="9"/>
        </w:numPr>
        <w:rPr>
          <w:rFonts w:ascii="Times New Roman" w:hAnsi="Times New Roman" w:cs="Times New Roman"/>
          <w:sz w:val="24"/>
          <w:szCs w:val="24"/>
        </w:rPr>
      </w:pPr>
      <w:r w:rsidRPr="006025DC">
        <w:rPr>
          <w:rFonts w:ascii="Times New Roman" w:hAnsi="Times New Roman" w:cs="Times New Roman"/>
          <w:sz w:val="24"/>
          <w:szCs w:val="24"/>
        </w:rPr>
        <w:t>Sự xâm lăng của sinh vật ngoài hành tinh</w:t>
      </w:r>
    </w:p>
    <w:p w14:paraId="1F2F9229"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Phong cách tổng thể mang màu sắc tăm tối, căng thẳng và kịch tính, tạo cảm giác nguy hiểm và thử thách cho người chơi.</w:t>
      </w:r>
    </w:p>
    <w:p w14:paraId="7F06EBA8" w14:textId="77777777" w:rsidR="00CD5F0C" w:rsidRPr="006025DC" w:rsidRDefault="0037488E" w:rsidP="006025DC">
      <w:pPr>
        <w:rPr>
          <w:rFonts w:ascii="Times New Roman" w:hAnsi="Times New Roman" w:cs="Times New Roman"/>
          <w:b/>
          <w:bCs/>
          <w:sz w:val="28"/>
          <w:szCs w:val="28"/>
        </w:rPr>
      </w:pPr>
      <w:r w:rsidRPr="006025DC">
        <w:rPr>
          <w:rFonts w:ascii="Times New Roman" w:hAnsi="Times New Roman" w:cs="Times New Roman"/>
          <w:b/>
          <w:bCs/>
          <w:sz w:val="28"/>
          <w:szCs w:val="28"/>
        </w:rPr>
        <w:t>STEP 3 – PROJECT PURPOSE</w:t>
      </w:r>
    </w:p>
    <w:p w14:paraId="478B9826"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Reason and Purpose (vì sao bạn muốn thực hiện dự án này?):</w:t>
      </w:r>
    </w:p>
    <w:p w14:paraId="5158B70E"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Mục đích của dự án này là xây dựng một trò chơi hành động sinh tồn phong cách Pixel Art, đồng thời nghiên cứu và áp dụng các phương pháp thiết kế game trong quá trình phát triển một sản phẩm game hoàn chỉnh.</w:t>
      </w:r>
    </w:p>
    <w:p w14:paraId="53737857"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Thông qua dự án này, nhóm thực hiện mong muốn áp dụng các kiến thức đã học trong lĩnh vực phát triển game như thiết kế gameplay, thiết kế level, lập trình game và xây dựng trải nghiệm người chơi.</w:t>
      </w:r>
    </w:p>
    <w:p w14:paraId="0FDC7CCC"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What do you want to achieve? (bạn muốn đạt được điều gì sau khi hoàn thành?):</w:t>
      </w:r>
    </w:p>
    <w:p w14:paraId="18AC53C3"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Sau khi hoàn thành dự án, nhóm mong muốn đạt được các mục tiêu sau:</w:t>
      </w:r>
    </w:p>
    <w:p w14:paraId="2616156A" w14:textId="32F784B1" w:rsidR="00CD5F0C" w:rsidRPr="005E62F9" w:rsidRDefault="0037488E" w:rsidP="0037488E">
      <w:pPr>
        <w:pStyle w:val="ListParagraph"/>
        <w:numPr>
          <w:ilvl w:val="0"/>
          <w:numId w:val="34"/>
        </w:numPr>
        <w:ind w:left="709"/>
        <w:rPr>
          <w:rFonts w:ascii="Times New Roman" w:hAnsi="Times New Roman" w:cs="Times New Roman"/>
          <w:sz w:val="24"/>
          <w:szCs w:val="24"/>
        </w:rPr>
      </w:pPr>
      <w:r w:rsidRPr="005E62F9">
        <w:rPr>
          <w:rFonts w:ascii="Times New Roman" w:hAnsi="Times New Roman" w:cs="Times New Roman"/>
          <w:sz w:val="24"/>
          <w:szCs w:val="24"/>
        </w:rPr>
        <w:t>Xây dựng một bản prototype hoặc demo game có thể chơi được.</w:t>
      </w:r>
    </w:p>
    <w:p w14:paraId="3840587A" w14:textId="02B12986" w:rsidR="00CD5F0C" w:rsidRPr="005E62F9" w:rsidRDefault="0037488E" w:rsidP="0037488E">
      <w:pPr>
        <w:pStyle w:val="ListParagraph"/>
        <w:numPr>
          <w:ilvl w:val="0"/>
          <w:numId w:val="34"/>
        </w:numPr>
        <w:ind w:left="709"/>
        <w:rPr>
          <w:rFonts w:ascii="Times New Roman" w:hAnsi="Times New Roman" w:cs="Times New Roman"/>
          <w:sz w:val="24"/>
          <w:szCs w:val="24"/>
        </w:rPr>
      </w:pPr>
      <w:r w:rsidRPr="005E62F9">
        <w:rPr>
          <w:rFonts w:ascii="Times New Roman" w:hAnsi="Times New Roman" w:cs="Times New Roman"/>
          <w:sz w:val="24"/>
          <w:szCs w:val="24"/>
        </w:rPr>
        <w:t>Áp dụng quy trình thiết kế và phát triển game từ ý tưởng đến sản phẩm hoàn chỉnh.</w:t>
      </w:r>
    </w:p>
    <w:p w14:paraId="178F196A" w14:textId="58A1A891" w:rsidR="00CD5F0C" w:rsidRPr="005E62F9" w:rsidRDefault="0037488E" w:rsidP="0037488E">
      <w:pPr>
        <w:pStyle w:val="ListParagraph"/>
        <w:numPr>
          <w:ilvl w:val="0"/>
          <w:numId w:val="34"/>
        </w:numPr>
        <w:ind w:left="709"/>
        <w:rPr>
          <w:rFonts w:ascii="Times New Roman" w:hAnsi="Times New Roman" w:cs="Times New Roman"/>
          <w:sz w:val="24"/>
          <w:szCs w:val="24"/>
        </w:rPr>
      </w:pPr>
      <w:r w:rsidRPr="005E62F9">
        <w:rPr>
          <w:rFonts w:ascii="Times New Roman" w:hAnsi="Times New Roman" w:cs="Times New Roman"/>
          <w:sz w:val="24"/>
          <w:szCs w:val="24"/>
        </w:rPr>
        <w:t>Nâng cao kỹ năng về game design, lập trình và thiết kế đồ họa.</w:t>
      </w:r>
    </w:p>
    <w:p w14:paraId="67CEA9DC" w14:textId="13250DA8" w:rsidR="00CD5F0C" w:rsidRPr="005E62F9" w:rsidRDefault="0037488E" w:rsidP="0037488E">
      <w:pPr>
        <w:pStyle w:val="ListParagraph"/>
        <w:numPr>
          <w:ilvl w:val="0"/>
          <w:numId w:val="34"/>
        </w:numPr>
        <w:ind w:left="709"/>
        <w:rPr>
          <w:rFonts w:ascii="Times New Roman" w:hAnsi="Times New Roman" w:cs="Times New Roman"/>
          <w:sz w:val="24"/>
          <w:szCs w:val="24"/>
        </w:rPr>
      </w:pPr>
      <w:r w:rsidRPr="005E62F9">
        <w:rPr>
          <w:rFonts w:ascii="Times New Roman" w:hAnsi="Times New Roman" w:cs="Times New Roman"/>
          <w:sz w:val="24"/>
          <w:szCs w:val="24"/>
        </w:rPr>
        <w:t>Tạo ra một sản phẩm game có thể tiếp tục phát triển hoặc mở rộng trong tương lai.</w:t>
      </w:r>
    </w:p>
    <w:p w14:paraId="7E573928"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Project Purpose Statement (tóm tắt mục đích dự án)</w:t>
      </w:r>
    </w:p>
    <w:p w14:paraId="7338A45F"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Dự án Shadow Warrior được thực hiện nhằm nghiên cứu và xây dựng một trò chơi hành động sinh tồn 2D phong cách Pixel Art, đồng thời áp dụng các phương pháp thiết kế và phát triển game để tạo ra một sản phẩm game hoàn chỉnh phục vụ cho mục tiêu nghiên cứu và phát triển trong khóa luận.</w:t>
      </w:r>
    </w:p>
    <w:p w14:paraId="5F06BFA1" w14:textId="77777777" w:rsidR="00CD5F0C" w:rsidRPr="006025DC" w:rsidRDefault="0037488E" w:rsidP="006025DC">
      <w:pPr>
        <w:rPr>
          <w:rFonts w:ascii="Times New Roman" w:hAnsi="Times New Roman" w:cs="Times New Roman"/>
          <w:b/>
          <w:bCs/>
          <w:sz w:val="28"/>
          <w:szCs w:val="28"/>
        </w:rPr>
      </w:pPr>
      <w:r w:rsidRPr="006025DC">
        <w:rPr>
          <w:rFonts w:ascii="Times New Roman" w:hAnsi="Times New Roman" w:cs="Times New Roman"/>
          <w:b/>
          <w:bCs/>
          <w:sz w:val="28"/>
          <w:szCs w:val="28"/>
        </w:rPr>
        <w:t>STEP 4 – FEATURES</w:t>
      </w:r>
    </w:p>
    <w:p w14:paraId="20F26BB7"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Unique Features (điểm đặc biệt của môi trường / level):</w:t>
      </w:r>
    </w:p>
    <w:p w14:paraId="0F1B185C" w14:textId="241DE745" w:rsidR="00CD5F0C" w:rsidRPr="006025DC" w:rsidRDefault="0037488E" w:rsidP="0037488E">
      <w:pPr>
        <w:pStyle w:val="ListParagraph"/>
        <w:numPr>
          <w:ilvl w:val="1"/>
          <w:numId w:val="10"/>
        </w:numPr>
        <w:rPr>
          <w:rFonts w:ascii="Times New Roman" w:hAnsi="Times New Roman" w:cs="Times New Roman"/>
          <w:sz w:val="24"/>
          <w:szCs w:val="24"/>
        </w:rPr>
      </w:pPr>
      <w:r w:rsidRPr="006025DC">
        <w:rPr>
          <w:rFonts w:ascii="Times New Roman" w:hAnsi="Times New Roman" w:cs="Times New Roman"/>
          <w:sz w:val="24"/>
          <w:szCs w:val="24"/>
        </w:rPr>
        <w:t>Game Shadow Warrior có một số đặc điểm nổi bật giúp tạo nên sự khác biệt so với các game hành động pixel art khác:</w:t>
      </w:r>
    </w:p>
    <w:p w14:paraId="1D8242D6" w14:textId="01A9ACF7" w:rsidR="00CD5F0C" w:rsidRPr="006025DC" w:rsidRDefault="0037488E" w:rsidP="0037488E">
      <w:pPr>
        <w:pStyle w:val="ListParagraph"/>
        <w:numPr>
          <w:ilvl w:val="1"/>
          <w:numId w:val="10"/>
        </w:numPr>
        <w:rPr>
          <w:rFonts w:ascii="Times New Roman" w:hAnsi="Times New Roman" w:cs="Times New Roman"/>
          <w:sz w:val="24"/>
          <w:szCs w:val="24"/>
        </w:rPr>
      </w:pPr>
      <w:r w:rsidRPr="006025DC">
        <w:rPr>
          <w:rFonts w:ascii="Times New Roman" w:hAnsi="Times New Roman" w:cs="Times New Roman"/>
          <w:sz w:val="24"/>
          <w:szCs w:val="24"/>
        </w:rPr>
        <w:t>Các trận chiến boss quy mô lớn với nhiều cơ chế tấn công khác nhau.</w:t>
      </w:r>
    </w:p>
    <w:p w14:paraId="294AD52C" w14:textId="0C7A2E7F" w:rsidR="00CD5F0C" w:rsidRPr="006025DC" w:rsidRDefault="0037488E" w:rsidP="0037488E">
      <w:pPr>
        <w:pStyle w:val="ListParagraph"/>
        <w:numPr>
          <w:ilvl w:val="1"/>
          <w:numId w:val="10"/>
        </w:numPr>
        <w:rPr>
          <w:rFonts w:ascii="Times New Roman" w:hAnsi="Times New Roman" w:cs="Times New Roman"/>
          <w:sz w:val="24"/>
          <w:szCs w:val="24"/>
        </w:rPr>
      </w:pPr>
      <w:r w:rsidRPr="006025DC">
        <w:rPr>
          <w:rFonts w:ascii="Times New Roman" w:hAnsi="Times New Roman" w:cs="Times New Roman"/>
          <w:sz w:val="24"/>
          <w:szCs w:val="24"/>
        </w:rPr>
        <w:lastRenderedPageBreak/>
        <w:t>Hiệu ứng hình ảnh và âm thanh thay đổi theo từng giai đoạn của trận chiến.</w:t>
      </w:r>
    </w:p>
    <w:p w14:paraId="0B86831C"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Người chơi sẽ trải nghiệm cảm giác:</w:t>
      </w:r>
    </w:p>
    <w:p w14:paraId="42607288" w14:textId="4AA24111" w:rsidR="00CD5F0C" w:rsidRPr="006025DC" w:rsidRDefault="0037488E" w:rsidP="0037488E">
      <w:pPr>
        <w:pStyle w:val="ListParagraph"/>
        <w:numPr>
          <w:ilvl w:val="0"/>
          <w:numId w:val="11"/>
        </w:numPr>
        <w:ind w:left="709" w:hanging="425"/>
        <w:rPr>
          <w:rFonts w:ascii="Times New Roman" w:hAnsi="Times New Roman" w:cs="Times New Roman"/>
          <w:sz w:val="24"/>
          <w:szCs w:val="24"/>
        </w:rPr>
      </w:pPr>
      <w:r w:rsidRPr="006025DC">
        <w:rPr>
          <w:rFonts w:ascii="Times New Roman" w:hAnsi="Times New Roman" w:cs="Times New Roman"/>
          <w:sz w:val="24"/>
          <w:szCs w:val="24"/>
        </w:rPr>
        <w:t>Căng thẳng khi phải đối mặt với nhiều kẻ thù cùng lúc</w:t>
      </w:r>
    </w:p>
    <w:p w14:paraId="0916AF70" w14:textId="02DCD598" w:rsidR="00CD5F0C" w:rsidRPr="006025DC" w:rsidRDefault="0037488E" w:rsidP="0037488E">
      <w:pPr>
        <w:pStyle w:val="ListParagraph"/>
        <w:numPr>
          <w:ilvl w:val="0"/>
          <w:numId w:val="11"/>
        </w:numPr>
        <w:ind w:left="709" w:hanging="425"/>
        <w:rPr>
          <w:rFonts w:ascii="Times New Roman" w:hAnsi="Times New Roman" w:cs="Times New Roman"/>
          <w:sz w:val="24"/>
          <w:szCs w:val="24"/>
        </w:rPr>
      </w:pPr>
      <w:r w:rsidRPr="006025DC">
        <w:rPr>
          <w:rFonts w:ascii="Times New Roman" w:hAnsi="Times New Roman" w:cs="Times New Roman"/>
          <w:sz w:val="24"/>
          <w:szCs w:val="24"/>
        </w:rPr>
        <w:t>Hồi hộp trong các trận chiến boss đầy thử thách</w:t>
      </w:r>
    </w:p>
    <w:p w14:paraId="465521F8" w14:textId="3FD67377" w:rsidR="00CD5F0C" w:rsidRPr="006025DC" w:rsidRDefault="0037488E" w:rsidP="0037488E">
      <w:pPr>
        <w:pStyle w:val="ListParagraph"/>
        <w:numPr>
          <w:ilvl w:val="0"/>
          <w:numId w:val="11"/>
        </w:numPr>
        <w:ind w:left="709" w:hanging="425"/>
        <w:rPr>
          <w:rFonts w:ascii="Times New Roman" w:hAnsi="Times New Roman" w:cs="Times New Roman"/>
          <w:sz w:val="24"/>
          <w:szCs w:val="24"/>
        </w:rPr>
      </w:pPr>
      <w:r w:rsidRPr="006025DC">
        <w:rPr>
          <w:rFonts w:ascii="Times New Roman" w:hAnsi="Times New Roman" w:cs="Times New Roman"/>
          <w:sz w:val="24"/>
          <w:szCs w:val="24"/>
        </w:rPr>
        <w:t>Phấn khích khi vượt qua những trận chiến khó khăn</w:t>
      </w:r>
    </w:p>
    <w:p w14:paraId="4B050F78"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Gameplay tập trung vào kỹ năng phản xạ, chiến thuật di chuyển và khả năng sinh tồn.</w:t>
      </w:r>
    </w:p>
    <w:p w14:paraId="5D1FFA50"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Game sẽ khác biệt so với nhiều game pixel art thông thường ở các điểm:</w:t>
      </w:r>
    </w:p>
    <w:p w14:paraId="2ED2BF9B" w14:textId="73D71376" w:rsidR="00CD5F0C" w:rsidRPr="006025DC" w:rsidRDefault="0037488E" w:rsidP="0037488E">
      <w:pPr>
        <w:pStyle w:val="ListParagraph"/>
        <w:numPr>
          <w:ilvl w:val="1"/>
          <w:numId w:val="12"/>
        </w:numPr>
        <w:ind w:left="709" w:hanging="425"/>
        <w:rPr>
          <w:rFonts w:ascii="Times New Roman" w:hAnsi="Times New Roman" w:cs="Times New Roman"/>
          <w:sz w:val="24"/>
          <w:szCs w:val="24"/>
        </w:rPr>
      </w:pPr>
      <w:r w:rsidRPr="006025DC">
        <w:rPr>
          <w:rFonts w:ascii="Times New Roman" w:hAnsi="Times New Roman" w:cs="Times New Roman"/>
          <w:sz w:val="24"/>
          <w:szCs w:val="24"/>
        </w:rPr>
        <w:t>Gameplay tập trung mạnh vào Boss Rush.</w:t>
      </w:r>
    </w:p>
    <w:p w14:paraId="660D7067" w14:textId="2A9AA2EF" w:rsidR="00CD5F0C" w:rsidRPr="006025DC" w:rsidRDefault="0037488E" w:rsidP="0037488E">
      <w:pPr>
        <w:pStyle w:val="ListParagraph"/>
        <w:numPr>
          <w:ilvl w:val="1"/>
          <w:numId w:val="12"/>
        </w:numPr>
        <w:ind w:left="709" w:hanging="425"/>
        <w:rPr>
          <w:rFonts w:ascii="Times New Roman" w:hAnsi="Times New Roman" w:cs="Times New Roman"/>
          <w:sz w:val="24"/>
          <w:szCs w:val="24"/>
        </w:rPr>
      </w:pPr>
      <w:r w:rsidRPr="006025DC">
        <w:rPr>
          <w:rFonts w:ascii="Times New Roman" w:hAnsi="Times New Roman" w:cs="Times New Roman"/>
          <w:sz w:val="24"/>
          <w:szCs w:val="24"/>
        </w:rPr>
        <w:t>Hiệu ứng điện ảnh</w:t>
      </w:r>
      <w:r w:rsidR="00692AFA">
        <w:rPr>
          <w:rFonts w:ascii="Times New Roman" w:hAnsi="Times New Roman" w:cs="Times New Roman"/>
          <w:sz w:val="24"/>
          <w:szCs w:val="24"/>
        </w:rPr>
        <w:t xml:space="preserve"> </w:t>
      </w:r>
      <w:r w:rsidRPr="006025DC">
        <w:rPr>
          <w:rFonts w:ascii="Times New Roman" w:hAnsi="Times New Roman" w:cs="Times New Roman"/>
          <w:sz w:val="24"/>
          <w:szCs w:val="24"/>
        </w:rPr>
        <w:t>thay đổi màu sắc màn hình khi boss xuất hiện.</w:t>
      </w:r>
    </w:p>
    <w:p w14:paraId="2C9E0A1E" w14:textId="4614F8F2" w:rsidR="00CD5F0C" w:rsidRPr="006025DC" w:rsidRDefault="0037488E" w:rsidP="0037488E">
      <w:pPr>
        <w:pStyle w:val="ListParagraph"/>
        <w:numPr>
          <w:ilvl w:val="1"/>
          <w:numId w:val="12"/>
        </w:numPr>
        <w:ind w:left="709" w:hanging="425"/>
        <w:rPr>
          <w:rFonts w:ascii="Times New Roman" w:hAnsi="Times New Roman" w:cs="Times New Roman"/>
          <w:sz w:val="24"/>
          <w:szCs w:val="24"/>
        </w:rPr>
      </w:pPr>
      <w:r w:rsidRPr="006025DC">
        <w:rPr>
          <w:rFonts w:ascii="Times New Roman" w:hAnsi="Times New Roman" w:cs="Times New Roman"/>
          <w:sz w:val="24"/>
          <w:szCs w:val="24"/>
        </w:rPr>
        <w:t>Nhạc nền thay đổi theo từng giai đoạn chiến đấu, tăng cảm giác kịch tính.</w:t>
      </w:r>
    </w:p>
    <w:p w14:paraId="45F6ED8D"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Feature List (3–5 feature quan trọng):</w:t>
      </w:r>
    </w:p>
    <w:p w14:paraId="2D040D18" w14:textId="77777777" w:rsidR="00CD5F0C" w:rsidRPr="006025DC" w:rsidRDefault="0037488E" w:rsidP="0037488E">
      <w:pPr>
        <w:pStyle w:val="ListParagraph"/>
        <w:numPr>
          <w:ilvl w:val="0"/>
          <w:numId w:val="13"/>
        </w:numPr>
        <w:rPr>
          <w:rFonts w:ascii="Times New Roman" w:hAnsi="Times New Roman" w:cs="Times New Roman"/>
          <w:sz w:val="24"/>
          <w:szCs w:val="24"/>
        </w:rPr>
      </w:pPr>
      <w:r w:rsidRPr="006025DC">
        <w:rPr>
          <w:rFonts w:ascii="Times New Roman" w:hAnsi="Times New Roman" w:cs="Times New Roman"/>
          <w:sz w:val="24"/>
          <w:szCs w:val="24"/>
        </w:rPr>
        <w:t>Hệ thống Boss Battle nhiều giai đoạn với cơ chế tấn công đa dạng.</w:t>
      </w:r>
    </w:p>
    <w:p w14:paraId="6933A59A" w14:textId="77777777" w:rsidR="00CD5F0C" w:rsidRPr="006025DC" w:rsidRDefault="0037488E" w:rsidP="0037488E">
      <w:pPr>
        <w:pStyle w:val="ListParagraph"/>
        <w:numPr>
          <w:ilvl w:val="0"/>
          <w:numId w:val="13"/>
        </w:numPr>
        <w:rPr>
          <w:rFonts w:ascii="Times New Roman" w:hAnsi="Times New Roman" w:cs="Times New Roman"/>
          <w:sz w:val="24"/>
          <w:szCs w:val="24"/>
        </w:rPr>
      </w:pPr>
      <w:r w:rsidRPr="006025DC">
        <w:rPr>
          <w:rFonts w:ascii="Times New Roman" w:hAnsi="Times New Roman" w:cs="Times New Roman"/>
          <w:sz w:val="24"/>
          <w:szCs w:val="24"/>
        </w:rPr>
        <w:t>Âm nhạc động thay đổi theo tình huống gameplay.</w:t>
      </w:r>
    </w:p>
    <w:p w14:paraId="7D64FD0D" w14:textId="1332F585" w:rsidR="00CD5F0C" w:rsidRPr="006025DC" w:rsidRDefault="0037488E" w:rsidP="0037488E">
      <w:pPr>
        <w:pStyle w:val="ListParagraph"/>
        <w:numPr>
          <w:ilvl w:val="0"/>
          <w:numId w:val="13"/>
        </w:numPr>
        <w:rPr>
          <w:rFonts w:ascii="Times New Roman" w:hAnsi="Times New Roman" w:cs="Times New Roman"/>
          <w:sz w:val="24"/>
          <w:szCs w:val="24"/>
        </w:rPr>
      </w:pPr>
      <w:r w:rsidRPr="006025DC">
        <w:rPr>
          <w:rFonts w:ascii="Times New Roman" w:hAnsi="Times New Roman" w:cs="Times New Roman"/>
          <w:sz w:val="24"/>
          <w:szCs w:val="24"/>
        </w:rPr>
        <w:t xml:space="preserve">Hệ thống vũ khí được </w:t>
      </w:r>
      <w:r w:rsidR="006025DC">
        <w:rPr>
          <w:rFonts w:ascii="Times New Roman" w:hAnsi="Times New Roman" w:cs="Times New Roman"/>
          <w:sz w:val="24"/>
          <w:szCs w:val="24"/>
        </w:rPr>
        <w:t xml:space="preserve">mua trong shop </w:t>
      </w:r>
      <w:r w:rsidRPr="006025DC">
        <w:rPr>
          <w:rFonts w:ascii="Times New Roman" w:hAnsi="Times New Roman" w:cs="Times New Roman"/>
          <w:sz w:val="24"/>
          <w:szCs w:val="24"/>
        </w:rPr>
        <w:t>giúp thay đổi chiến thuật chiến đấu.</w:t>
      </w:r>
    </w:p>
    <w:p w14:paraId="264CE272" w14:textId="1B7304A7" w:rsidR="00CD5F0C" w:rsidRPr="006025DC" w:rsidRDefault="0037488E" w:rsidP="0037488E">
      <w:pPr>
        <w:pStyle w:val="ListParagraph"/>
        <w:numPr>
          <w:ilvl w:val="0"/>
          <w:numId w:val="13"/>
        </w:numPr>
        <w:rPr>
          <w:rFonts w:ascii="Times New Roman" w:hAnsi="Times New Roman" w:cs="Times New Roman"/>
          <w:sz w:val="24"/>
          <w:szCs w:val="24"/>
        </w:rPr>
      </w:pPr>
      <w:r w:rsidRPr="006025DC">
        <w:rPr>
          <w:rFonts w:ascii="Times New Roman" w:hAnsi="Times New Roman" w:cs="Times New Roman"/>
          <w:sz w:val="24"/>
          <w:szCs w:val="24"/>
        </w:rPr>
        <w:t>Chế độ Survival tăng độ thử thách cho người chơi.</w:t>
      </w:r>
    </w:p>
    <w:p w14:paraId="6E97F9AA" w14:textId="77777777" w:rsidR="00CD5F0C" w:rsidRPr="006025DC" w:rsidRDefault="0037488E" w:rsidP="006025DC">
      <w:pPr>
        <w:rPr>
          <w:rFonts w:ascii="Times New Roman" w:hAnsi="Times New Roman" w:cs="Times New Roman"/>
          <w:b/>
          <w:bCs/>
          <w:sz w:val="28"/>
          <w:szCs w:val="28"/>
        </w:rPr>
      </w:pPr>
      <w:r w:rsidRPr="006025DC">
        <w:rPr>
          <w:rFonts w:ascii="Times New Roman" w:hAnsi="Times New Roman" w:cs="Times New Roman"/>
          <w:b/>
          <w:bCs/>
          <w:sz w:val="28"/>
          <w:szCs w:val="28"/>
        </w:rPr>
        <w:t>STEP 5 – PHOTO / VIDEO REFERENCE &amp; RESEARCH</w:t>
      </w:r>
    </w:p>
    <w:p w14:paraId="5751EF2F"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Để xây dựng môi trường và phong cách hình ảnh cho game, nhóm sẽ thu thập nhiều nguồn tài liệu tham khảo khác nhau.</w:t>
      </w:r>
    </w:p>
    <w:p w14:paraId="44F7C770"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Tham khảo các công trình:</w:t>
      </w:r>
    </w:p>
    <w:p w14:paraId="70AADAF1" w14:textId="618BD7AA" w:rsidR="00CD5F0C" w:rsidRPr="006025DC" w:rsidRDefault="00692AFA" w:rsidP="0037488E">
      <w:pPr>
        <w:pStyle w:val="ListParagraph"/>
        <w:numPr>
          <w:ilvl w:val="0"/>
          <w:numId w:val="14"/>
        </w:numPr>
        <w:ind w:left="709"/>
        <w:rPr>
          <w:rFonts w:ascii="Times New Roman" w:hAnsi="Times New Roman" w:cs="Times New Roman"/>
          <w:sz w:val="24"/>
          <w:szCs w:val="24"/>
        </w:rPr>
      </w:pPr>
      <w:r>
        <w:rPr>
          <w:rFonts w:ascii="Times New Roman" w:hAnsi="Times New Roman" w:cs="Times New Roman"/>
          <w:sz w:val="24"/>
          <w:szCs w:val="24"/>
        </w:rPr>
        <w:t>Khu rừng rậm</w:t>
      </w:r>
    </w:p>
    <w:p w14:paraId="659E45C9" w14:textId="2F740DED" w:rsidR="00CD5F0C" w:rsidRPr="006025DC" w:rsidRDefault="00692AFA" w:rsidP="0037488E">
      <w:pPr>
        <w:pStyle w:val="ListParagraph"/>
        <w:numPr>
          <w:ilvl w:val="0"/>
          <w:numId w:val="14"/>
        </w:numPr>
        <w:ind w:left="709"/>
        <w:rPr>
          <w:rFonts w:ascii="Times New Roman" w:hAnsi="Times New Roman" w:cs="Times New Roman"/>
          <w:sz w:val="24"/>
          <w:szCs w:val="24"/>
        </w:rPr>
      </w:pPr>
      <w:r>
        <w:rPr>
          <w:rFonts w:ascii="Times New Roman" w:hAnsi="Times New Roman" w:cs="Times New Roman"/>
          <w:sz w:val="24"/>
          <w:szCs w:val="24"/>
        </w:rPr>
        <w:t>Cảnh quan hoang tàn</w:t>
      </w:r>
    </w:p>
    <w:p w14:paraId="03E82224" w14:textId="402F03B8" w:rsidR="00CD5F0C" w:rsidRPr="006025DC" w:rsidRDefault="0037488E" w:rsidP="0037488E">
      <w:pPr>
        <w:pStyle w:val="ListParagraph"/>
        <w:numPr>
          <w:ilvl w:val="0"/>
          <w:numId w:val="14"/>
        </w:numPr>
        <w:ind w:left="709"/>
        <w:rPr>
          <w:rFonts w:ascii="Times New Roman" w:hAnsi="Times New Roman" w:cs="Times New Roman"/>
          <w:sz w:val="24"/>
          <w:szCs w:val="24"/>
        </w:rPr>
      </w:pPr>
      <w:r w:rsidRPr="006025DC">
        <w:rPr>
          <w:rFonts w:ascii="Times New Roman" w:hAnsi="Times New Roman" w:cs="Times New Roman"/>
          <w:sz w:val="24"/>
          <w:szCs w:val="24"/>
        </w:rPr>
        <w:t>Nhà máy công nghiệp bỏ hoang</w:t>
      </w:r>
    </w:p>
    <w:p w14:paraId="6E8DBB2E"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Nguồn tham khảo bao gồm:</w:t>
      </w:r>
    </w:p>
    <w:p w14:paraId="4E52CEAB" w14:textId="2B2FF8A3" w:rsidR="00CD5F0C" w:rsidRPr="006025DC" w:rsidRDefault="0037488E" w:rsidP="0037488E">
      <w:pPr>
        <w:pStyle w:val="ListParagraph"/>
        <w:numPr>
          <w:ilvl w:val="0"/>
          <w:numId w:val="15"/>
        </w:numPr>
        <w:ind w:left="709"/>
        <w:rPr>
          <w:rFonts w:ascii="Times New Roman" w:hAnsi="Times New Roman" w:cs="Times New Roman"/>
          <w:sz w:val="24"/>
          <w:szCs w:val="24"/>
        </w:rPr>
      </w:pPr>
      <w:r w:rsidRPr="006025DC">
        <w:rPr>
          <w:rFonts w:ascii="Times New Roman" w:hAnsi="Times New Roman" w:cs="Times New Roman"/>
          <w:sz w:val="24"/>
          <w:szCs w:val="24"/>
        </w:rPr>
        <w:t>Các môi trường hậu tận thế trong game indie</w:t>
      </w:r>
    </w:p>
    <w:p w14:paraId="59CF52CE" w14:textId="7BF5D204" w:rsidR="00CD5F0C" w:rsidRPr="006025DC" w:rsidRDefault="0037488E" w:rsidP="0037488E">
      <w:pPr>
        <w:pStyle w:val="ListParagraph"/>
        <w:numPr>
          <w:ilvl w:val="0"/>
          <w:numId w:val="15"/>
        </w:numPr>
        <w:ind w:left="709"/>
        <w:rPr>
          <w:rFonts w:ascii="Times New Roman" w:hAnsi="Times New Roman" w:cs="Times New Roman"/>
          <w:sz w:val="24"/>
          <w:szCs w:val="24"/>
        </w:rPr>
      </w:pPr>
      <w:r w:rsidRPr="006025DC">
        <w:rPr>
          <w:rFonts w:ascii="Times New Roman" w:hAnsi="Times New Roman" w:cs="Times New Roman"/>
          <w:sz w:val="24"/>
          <w:szCs w:val="24"/>
        </w:rPr>
        <w:t>Cảnh quan hoang tàn sau chiến tranh</w:t>
      </w:r>
    </w:p>
    <w:p w14:paraId="01A89D21" w14:textId="0196E2BE" w:rsidR="00CD5F0C" w:rsidRPr="006025DC" w:rsidRDefault="0037488E" w:rsidP="0037488E">
      <w:pPr>
        <w:pStyle w:val="ListParagraph"/>
        <w:numPr>
          <w:ilvl w:val="0"/>
          <w:numId w:val="15"/>
        </w:numPr>
        <w:ind w:left="709"/>
        <w:rPr>
          <w:rFonts w:ascii="Times New Roman" w:hAnsi="Times New Roman" w:cs="Times New Roman"/>
          <w:sz w:val="24"/>
          <w:szCs w:val="24"/>
        </w:rPr>
      </w:pPr>
      <w:r w:rsidRPr="006025DC">
        <w:rPr>
          <w:rFonts w:ascii="Times New Roman" w:hAnsi="Times New Roman" w:cs="Times New Roman"/>
          <w:sz w:val="24"/>
          <w:szCs w:val="24"/>
        </w:rPr>
        <w:t>Các khu vực bị biến dạng bởi công nghệ ngoài hành tinh</w:t>
      </w:r>
    </w:p>
    <w:p w14:paraId="7AC7E31C"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Ánh sáng chủ yếu trong game:</w:t>
      </w:r>
    </w:p>
    <w:p w14:paraId="61609405" w14:textId="3ECD1559" w:rsidR="00CD5F0C" w:rsidRPr="006025DC" w:rsidRDefault="0037488E" w:rsidP="0037488E">
      <w:pPr>
        <w:pStyle w:val="ListParagraph"/>
        <w:numPr>
          <w:ilvl w:val="0"/>
          <w:numId w:val="16"/>
        </w:numPr>
        <w:ind w:left="709"/>
        <w:rPr>
          <w:rFonts w:ascii="Times New Roman" w:hAnsi="Times New Roman" w:cs="Times New Roman"/>
          <w:sz w:val="24"/>
          <w:szCs w:val="24"/>
        </w:rPr>
      </w:pPr>
      <w:r w:rsidRPr="006025DC">
        <w:rPr>
          <w:rFonts w:ascii="Times New Roman" w:hAnsi="Times New Roman" w:cs="Times New Roman"/>
          <w:sz w:val="24"/>
          <w:szCs w:val="24"/>
        </w:rPr>
        <w:t>Ánh sáng yếu trong môi trường tối</w:t>
      </w:r>
    </w:p>
    <w:p w14:paraId="511B5E8E" w14:textId="6774A9A0" w:rsidR="00CD5F0C" w:rsidRPr="006025DC" w:rsidRDefault="0037488E" w:rsidP="0037488E">
      <w:pPr>
        <w:pStyle w:val="ListParagraph"/>
        <w:numPr>
          <w:ilvl w:val="0"/>
          <w:numId w:val="16"/>
        </w:numPr>
        <w:ind w:left="709"/>
        <w:rPr>
          <w:rFonts w:ascii="Times New Roman" w:hAnsi="Times New Roman" w:cs="Times New Roman"/>
          <w:sz w:val="24"/>
          <w:szCs w:val="24"/>
        </w:rPr>
      </w:pPr>
      <w:r w:rsidRPr="006025DC">
        <w:rPr>
          <w:rFonts w:ascii="Times New Roman" w:hAnsi="Times New Roman" w:cs="Times New Roman"/>
          <w:sz w:val="24"/>
          <w:szCs w:val="24"/>
        </w:rPr>
        <w:t>Ánh sáng đỏ hoặc tím khi boss xuất hiện</w:t>
      </w:r>
    </w:p>
    <w:p w14:paraId="693505D1"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lastRenderedPageBreak/>
        <w:t>Một số game có phong cách tương tự:</w:t>
      </w:r>
    </w:p>
    <w:p w14:paraId="322D078E" w14:textId="78A49F4F" w:rsidR="00CD5F0C" w:rsidRPr="009E25E4" w:rsidRDefault="009E25E4" w:rsidP="0037488E">
      <w:pPr>
        <w:pStyle w:val="ListParagraph"/>
        <w:numPr>
          <w:ilvl w:val="0"/>
          <w:numId w:val="17"/>
        </w:numPr>
        <w:ind w:left="709"/>
        <w:rPr>
          <w:rFonts w:ascii="Times New Roman" w:hAnsi="Times New Roman" w:cs="Times New Roman"/>
          <w:sz w:val="24"/>
          <w:szCs w:val="24"/>
          <w:lang w:val="vi-VN"/>
        </w:rPr>
      </w:pPr>
      <w:r w:rsidRPr="009E25E4">
        <w:rPr>
          <w:rFonts w:ascii="Times New Roman" w:hAnsi="Times New Roman" w:cs="Times New Roman"/>
          <w:sz w:val="24"/>
          <w:szCs w:val="24"/>
          <w:lang w:val="vi-VN"/>
        </w:rPr>
        <w:t>ZERO Sievert</w:t>
      </w:r>
    </w:p>
    <w:p w14:paraId="0487AA42" w14:textId="67DCA67F" w:rsidR="00CD5F0C" w:rsidRPr="009E25E4" w:rsidRDefault="009E25E4" w:rsidP="0037488E">
      <w:pPr>
        <w:pStyle w:val="ListParagraph"/>
        <w:numPr>
          <w:ilvl w:val="0"/>
          <w:numId w:val="17"/>
        </w:numPr>
        <w:ind w:left="709"/>
        <w:rPr>
          <w:rFonts w:ascii="Times New Roman" w:hAnsi="Times New Roman" w:cs="Times New Roman"/>
          <w:sz w:val="24"/>
          <w:szCs w:val="24"/>
          <w:lang w:val="vi-VN"/>
        </w:rPr>
      </w:pPr>
      <w:r w:rsidRPr="009E25E4">
        <w:rPr>
          <w:rFonts w:ascii="Times New Roman" w:hAnsi="Times New Roman" w:cs="Times New Roman"/>
          <w:sz w:val="24"/>
          <w:szCs w:val="24"/>
          <w:lang w:val="vi-VN"/>
        </w:rPr>
        <w:t>Dungeon Core: Nuclear Abyss</w:t>
      </w:r>
    </w:p>
    <w:p w14:paraId="639B4705" w14:textId="479DCFB8" w:rsidR="00CD5F0C" w:rsidRPr="009E25E4" w:rsidRDefault="009E25E4" w:rsidP="0037488E">
      <w:pPr>
        <w:pStyle w:val="ListParagraph"/>
        <w:numPr>
          <w:ilvl w:val="0"/>
          <w:numId w:val="17"/>
        </w:numPr>
        <w:ind w:left="709"/>
        <w:rPr>
          <w:rFonts w:ascii="Times New Roman" w:hAnsi="Times New Roman" w:cs="Times New Roman"/>
          <w:sz w:val="24"/>
          <w:szCs w:val="24"/>
          <w:lang w:val="vi-VN"/>
        </w:rPr>
      </w:pPr>
      <w:r w:rsidRPr="009E25E4">
        <w:rPr>
          <w:rFonts w:ascii="Times New Roman" w:hAnsi="Times New Roman" w:cs="Times New Roman"/>
          <w:sz w:val="24"/>
          <w:szCs w:val="24"/>
          <w:lang w:val="vi-VN"/>
        </w:rPr>
        <w:t>The Way Home: Pixel Roguelike</w:t>
      </w:r>
    </w:p>
    <w:p w14:paraId="570068A0"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Các game này được dùng làm nguồn cảm hứng cho:</w:t>
      </w:r>
    </w:p>
    <w:p w14:paraId="45BAABD9" w14:textId="4986B1D8" w:rsidR="00CD5F0C" w:rsidRPr="006025DC" w:rsidRDefault="0037488E" w:rsidP="0037488E">
      <w:pPr>
        <w:pStyle w:val="ListParagraph"/>
        <w:numPr>
          <w:ilvl w:val="0"/>
          <w:numId w:val="18"/>
        </w:numPr>
        <w:ind w:left="709"/>
        <w:rPr>
          <w:rFonts w:ascii="Times New Roman" w:hAnsi="Times New Roman" w:cs="Times New Roman"/>
          <w:sz w:val="24"/>
          <w:szCs w:val="24"/>
        </w:rPr>
      </w:pPr>
      <w:r w:rsidRPr="006025DC">
        <w:rPr>
          <w:rFonts w:ascii="Times New Roman" w:hAnsi="Times New Roman" w:cs="Times New Roman"/>
          <w:sz w:val="24"/>
          <w:szCs w:val="24"/>
        </w:rPr>
        <w:t>Phong cách pixel art</w:t>
      </w:r>
    </w:p>
    <w:p w14:paraId="255F88FD" w14:textId="66D715A6" w:rsidR="00CD5F0C" w:rsidRPr="006025DC" w:rsidRDefault="0037488E" w:rsidP="0037488E">
      <w:pPr>
        <w:pStyle w:val="ListParagraph"/>
        <w:numPr>
          <w:ilvl w:val="0"/>
          <w:numId w:val="18"/>
        </w:numPr>
        <w:ind w:left="709"/>
        <w:rPr>
          <w:rFonts w:ascii="Times New Roman" w:hAnsi="Times New Roman" w:cs="Times New Roman"/>
          <w:sz w:val="24"/>
          <w:szCs w:val="24"/>
        </w:rPr>
      </w:pPr>
      <w:r w:rsidRPr="006025DC">
        <w:rPr>
          <w:rFonts w:ascii="Times New Roman" w:hAnsi="Times New Roman" w:cs="Times New Roman"/>
          <w:sz w:val="24"/>
          <w:szCs w:val="24"/>
        </w:rPr>
        <w:t>Thiết kế môi trường</w:t>
      </w:r>
    </w:p>
    <w:p w14:paraId="5D170DA0" w14:textId="629D7919" w:rsidR="00CD5F0C" w:rsidRPr="006025DC" w:rsidRDefault="0037488E" w:rsidP="0037488E">
      <w:pPr>
        <w:pStyle w:val="ListParagraph"/>
        <w:numPr>
          <w:ilvl w:val="0"/>
          <w:numId w:val="18"/>
        </w:numPr>
        <w:ind w:left="709"/>
        <w:rPr>
          <w:rFonts w:ascii="Times New Roman" w:hAnsi="Times New Roman" w:cs="Times New Roman"/>
          <w:sz w:val="24"/>
          <w:szCs w:val="24"/>
        </w:rPr>
      </w:pPr>
      <w:r w:rsidRPr="006025DC">
        <w:rPr>
          <w:rFonts w:ascii="Times New Roman" w:hAnsi="Times New Roman" w:cs="Times New Roman"/>
          <w:sz w:val="24"/>
          <w:szCs w:val="24"/>
        </w:rPr>
        <w:t>Nhịp độ gameplay.</w:t>
      </w:r>
    </w:p>
    <w:p w14:paraId="5872AA69" w14:textId="77777777" w:rsidR="00CD5F0C" w:rsidRPr="006025DC" w:rsidRDefault="0037488E" w:rsidP="006025DC">
      <w:pPr>
        <w:rPr>
          <w:rFonts w:ascii="Times New Roman" w:hAnsi="Times New Roman" w:cs="Times New Roman"/>
          <w:b/>
          <w:bCs/>
          <w:sz w:val="28"/>
          <w:szCs w:val="28"/>
        </w:rPr>
      </w:pPr>
      <w:r w:rsidRPr="006025DC">
        <w:rPr>
          <w:rFonts w:ascii="Times New Roman" w:hAnsi="Times New Roman" w:cs="Times New Roman"/>
          <w:b/>
          <w:bCs/>
          <w:sz w:val="28"/>
          <w:szCs w:val="28"/>
        </w:rPr>
        <w:t>STEP 6 – STORY</w:t>
      </w:r>
    </w:p>
    <w:p w14:paraId="233924D7"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Trong quá khứ, thế giới Warrior từng là một hành tinh hòa bình và phát triển. Tuy nhiên, một ngày nọ một cánh cổng không gian mở ra, cho phép các sinh vật ngoài hành tinh xâm nhập vào hành tinh này.</w:t>
      </w:r>
    </w:p>
    <w:p w14:paraId="6247141C"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Những sinh vật này nhanh chóng tấn công và phá hủy các thành phố lớn, khiến nhân loại rơi vào tình trạng gần như tuyệt chủng. Sau nhiều năm chiến đấu, phần lớn lực lượng phòng thủ của con người đã bị tiêu diệt.</w:t>
      </w:r>
    </w:p>
    <w:p w14:paraId="0ACC8FE8"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Người chơi vào vai Shadow, chiến binh cuối cùng còn sống sót sau cuộc chiến. Sau khi chứng kiến sự sụp đổ của thế giới, anh quyết định tiến vào những khu vực nguy hiểm nhất để tìm nguồn gốc của cuộc xâm lăng.</w:t>
      </w:r>
    </w:p>
    <w:p w14:paraId="64B97911"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Mục tiêu của anh là tìm ra Cổng Hư Không, nơi các sinh vật ngoài hành tinh xuất hiện và phá hủy nó để chấm dứt cuộc chiến.</w:t>
      </w:r>
    </w:p>
    <w:p w14:paraId="3509B81E" w14:textId="6004F65A"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Shadow chiến đấu không chỉ để sống sót mà còn để cứu lấy những gì còn lại của nhân loại. Nếu cổng không gian không bị phá hủy, thế giới Warrior sẽ hoàn toàn bị quái vật chiếm lĩnh.</w:t>
      </w:r>
    </w:p>
    <w:p w14:paraId="50E9348F"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Câu chuyện của môi trường sẽ được thể hiện thông qua:</w:t>
      </w:r>
    </w:p>
    <w:p w14:paraId="1D922DBD" w14:textId="29386E06" w:rsidR="00CD5F0C" w:rsidRPr="006E7659" w:rsidRDefault="00692AFA" w:rsidP="0037488E">
      <w:pPr>
        <w:pStyle w:val="ListParagraph"/>
        <w:numPr>
          <w:ilvl w:val="0"/>
          <w:numId w:val="19"/>
        </w:numPr>
        <w:ind w:left="709"/>
        <w:rPr>
          <w:rFonts w:ascii="Times New Roman" w:hAnsi="Times New Roman" w:cs="Times New Roman"/>
          <w:sz w:val="24"/>
          <w:szCs w:val="24"/>
        </w:rPr>
      </w:pPr>
      <w:r>
        <w:rPr>
          <w:rFonts w:ascii="Times New Roman" w:hAnsi="Times New Roman" w:cs="Times New Roman"/>
          <w:sz w:val="24"/>
          <w:szCs w:val="24"/>
        </w:rPr>
        <w:t>Các cảnh quan môi trường</w:t>
      </w:r>
    </w:p>
    <w:p w14:paraId="48C9D1A2" w14:textId="64C07B8D" w:rsidR="00CD5F0C" w:rsidRPr="000E32AA" w:rsidRDefault="00692AFA" w:rsidP="0037488E">
      <w:pPr>
        <w:pStyle w:val="ListParagraph"/>
        <w:numPr>
          <w:ilvl w:val="0"/>
          <w:numId w:val="19"/>
        </w:numPr>
        <w:ind w:left="709"/>
        <w:rPr>
          <w:rFonts w:ascii="Times New Roman" w:hAnsi="Times New Roman" w:cs="Times New Roman"/>
          <w:sz w:val="24"/>
          <w:szCs w:val="24"/>
        </w:rPr>
      </w:pPr>
      <w:r>
        <w:rPr>
          <w:rFonts w:ascii="Times New Roman" w:hAnsi="Times New Roman" w:cs="Times New Roman"/>
          <w:sz w:val="24"/>
          <w:szCs w:val="24"/>
        </w:rPr>
        <w:t xml:space="preserve">Sự hoang tàn của </w:t>
      </w:r>
      <w:r w:rsidR="000E32AA">
        <w:rPr>
          <w:rFonts w:ascii="Times New Roman" w:hAnsi="Times New Roman" w:cs="Times New Roman"/>
          <w:sz w:val="24"/>
          <w:szCs w:val="24"/>
        </w:rPr>
        <w:t>môi trường</w:t>
      </w:r>
    </w:p>
    <w:p w14:paraId="017C0BD2" w14:textId="169DB140" w:rsidR="00CD5F0C" w:rsidRPr="006E7659" w:rsidRDefault="0037488E" w:rsidP="0037488E">
      <w:pPr>
        <w:pStyle w:val="ListParagraph"/>
        <w:numPr>
          <w:ilvl w:val="0"/>
          <w:numId w:val="19"/>
        </w:numPr>
        <w:ind w:left="709"/>
        <w:rPr>
          <w:rFonts w:ascii="Times New Roman" w:hAnsi="Times New Roman" w:cs="Times New Roman"/>
          <w:sz w:val="24"/>
          <w:szCs w:val="24"/>
        </w:rPr>
      </w:pPr>
      <w:r w:rsidRPr="006E7659">
        <w:rPr>
          <w:rFonts w:ascii="Times New Roman" w:hAnsi="Times New Roman" w:cs="Times New Roman"/>
          <w:sz w:val="24"/>
          <w:szCs w:val="24"/>
        </w:rPr>
        <w:t>Dấu vết của những trận chiến trước đây</w:t>
      </w:r>
    </w:p>
    <w:p w14:paraId="0EDE3436"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Những chi tiết này giúp người chơi hiểu được lịch sử của thế giới mà không cần nhiều lời thoại.</w:t>
      </w:r>
    </w:p>
    <w:p w14:paraId="7D85A294" w14:textId="77777777" w:rsidR="00CD5F0C" w:rsidRPr="008442BE" w:rsidRDefault="0037488E" w:rsidP="006025DC">
      <w:pPr>
        <w:rPr>
          <w:rFonts w:ascii="Times New Roman" w:hAnsi="Times New Roman" w:cs="Times New Roman"/>
          <w:b/>
          <w:bCs/>
          <w:sz w:val="28"/>
          <w:szCs w:val="28"/>
        </w:rPr>
      </w:pPr>
      <w:r w:rsidRPr="008442BE">
        <w:rPr>
          <w:rFonts w:ascii="Times New Roman" w:hAnsi="Times New Roman" w:cs="Times New Roman"/>
          <w:b/>
          <w:bCs/>
          <w:sz w:val="28"/>
          <w:szCs w:val="28"/>
        </w:rPr>
        <w:t>STEP 7 – OBJECTIVES, OBSTACLES AND SET PIECES</w:t>
      </w:r>
    </w:p>
    <w:p w14:paraId="42C1E73D"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Người chơi cần hoàn thành các mục tiêu sau:</w:t>
      </w:r>
    </w:p>
    <w:p w14:paraId="23D0E33B" w14:textId="2563158E" w:rsidR="00CD5F0C" w:rsidRPr="006E7659" w:rsidRDefault="0037488E" w:rsidP="0037488E">
      <w:pPr>
        <w:pStyle w:val="ListParagraph"/>
        <w:numPr>
          <w:ilvl w:val="0"/>
          <w:numId w:val="20"/>
        </w:numPr>
        <w:ind w:left="709"/>
        <w:rPr>
          <w:rFonts w:ascii="Times New Roman" w:hAnsi="Times New Roman" w:cs="Times New Roman"/>
          <w:sz w:val="24"/>
          <w:szCs w:val="24"/>
        </w:rPr>
      </w:pPr>
      <w:r w:rsidRPr="006E7659">
        <w:rPr>
          <w:rFonts w:ascii="Times New Roman" w:hAnsi="Times New Roman" w:cs="Times New Roman"/>
          <w:sz w:val="24"/>
          <w:szCs w:val="24"/>
        </w:rPr>
        <w:lastRenderedPageBreak/>
        <w:t>Tiêu diệt các đợt quái vật trong khu vực.</w:t>
      </w:r>
    </w:p>
    <w:p w14:paraId="1FAA20A2" w14:textId="56106607" w:rsidR="00CD5F0C" w:rsidRPr="006E7659" w:rsidRDefault="000E32AA" w:rsidP="0037488E">
      <w:pPr>
        <w:pStyle w:val="ListParagraph"/>
        <w:numPr>
          <w:ilvl w:val="0"/>
          <w:numId w:val="20"/>
        </w:numPr>
        <w:ind w:left="709"/>
        <w:rPr>
          <w:rFonts w:ascii="Times New Roman" w:hAnsi="Times New Roman" w:cs="Times New Roman"/>
          <w:sz w:val="24"/>
          <w:szCs w:val="24"/>
        </w:rPr>
      </w:pPr>
      <w:r>
        <w:rPr>
          <w:rFonts w:ascii="Times New Roman" w:hAnsi="Times New Roman" w:cs="Times New Roman"/>
          <w:sz w:val="24"/>
          <w:szCs w:val="24"/>
        </w:rPr>
        <w:t xml:space="preserve">Mua </w:t>
      </w:r>
      <w:r w:rsidRPr="006E7659">
        <w:rPr>
          <w:rFonts w:ascii="Times New Roman" w:hAnsi="Times New Roman" w:cs="Times New Roman"/>
          <w:sz w:val="24"/>
          <w:szCs w:val="24"/>
        </w:rPr>
        <w:t>vũ khí và tài nguyên để tăng khả năng chiến đấu.</w:t>
      </w:r>
    </w:p>
    <w:p w14:paraId="5CB2A44B" w14:textId="55E97FAD" w:rsidR="00CD5F0C" w:rsidRPr="006E7659" w:rsidRDefault="0037488E" w:rsidP="0037488E">
      <w:pPr>
        <w:pStyle w:val="ListParagraph"/>
        <w:numPr>
          <w:ilvl w:val="0"/>
          <w:numId w:val="20"/>
        </w:numPr>
        <w:ind w:left="709"/>
        <w:rPr>
          <w:rFonts w:ascii="Times New Roman" w:hAnsi="Times New Roman" w:cs="Times New Roman"/>
          <w:sz w:val="24"/>
          <w:szCs w:val="24"/>
        </w:rPr>
      </w:pPr>
      <w:r w:rsidRPr="006E7659">
        <w:rPr>
          <w:rFonts w:ascii="Times New Roman" w:hAnsi="Times New Roman" w:cs="Times New Roman"/>
          <w:sz w:val="24"/>
          <w:szCs w:val="24"/>
        </w:rPr>
        <w:t>Kích hoạt sự xuất hiện của Boss.</w:t>
      </w:r>
    </w:p>
    <w:p w14:paraId="4C55A8FD" w14:textId="6CCE869E" w:rsidR="00CD5F0C" w:rsidRPr="006E7659" w:rsidRDefault="0037488E" w:rsidP="0037488E">
      <w:pPr>
        <w:pStyle w:val="ListParagraph"/>
        <w:numPr>
          <w:ilvl w:val="0"/>
          <w:numId w:val="20"/>
        </w:numPr>
        <w:ind w:left="709"/>
        <w:rPr>
          <w:rFonts w:ascii="Times New Roman" w:hAnsi="Times New Roman" w:cs="Times New Roman"/>
          <w:sz w:val="24"/>
          <w:szCs w:val="24"/>
        </w:rPr>
      </w:pPr>
      <w:r w:rsidRPr="006E7659">
        <w:rPr>
          <w:rFonts w:ascii="Times New Roman" w:hAnsi="Times New Roman" w:cs="Times New Roman"/>
          <w:sz w:val="24"/>
          <w:szCs w:val="24"/>
        </w:rPr>
        <w:t>Đánh bại Boss để mở khóa khu vực tiếp theo.</w:t>
      </w:r>
    </w:p>
    <w:p w14:paraId="081D8A36"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Obstacles (các trở ngại):</w:t>
      </w:r>
    </w:p>
    <w:p w14:paraId="704BFD5A" w14:textId="71378DBB" w:rsidR="00CD5F0C" w:rsidRPr="006E7659" w:rsidRDefault="0037488E" w:rsidP="0037488E">
      <w:pPr>
        <w:pStyle w:val="ListParagraph"/>
        <w:numPr>
          <w:ilvl w:val="0"/>
          <w:numId w:val="21"/>
        </w:numPr>
        <w:ind w:left="709"/>
        <w:rPr>
          <w:rFonts w:ascii="Times New Roman" w:hAnsi="Times New Roman" w:cs="Times New Roman"/>
          <w:sz w:val="24"/>
          <w:szCs w:val="24"/>
        </w:rPr>
      </w:pPr>
      <w:r w:rsidRPr="006E7659">
        <w:rPr>
          <w:rFonts w:ascii="Times New Roman" w:hAnsi="Times New Roman" w:cs="Times New Roman"/>
          <w:sz w:val="24"/>
          <w:szCs w:val="24"/>
        </w:rPr>
        <w:t>Quái xuất hiện theo bầy, kỹ năng đặc biệt, dễ bị bao vây</w:t>
      </w:r>
    </w:p>
    <w:p w14:paraId="2E434754" w14:textId="004AF271" w:rsidR="00CD5F0C" w:rsidRPr="006E7659" w:rsidRDefault="000E32AA" w:rsidP="0037488E">
      <w:pPr>
        <w:pStyle w:val="ListParagraph"/>
        <w:numPr>
          <w:ilvl w:val="0"/>
          <w:numId w:val="21"/>
        </w:numPr>
        <w:ind w:left="709"/>
        <w:rPr>
          <w:rFonts w:ascii="Times New Roman" w:hAnsi="Times New Roman" w:cs="Times New Roman"/>
          <w:sz w:val="24"/>
          <w:szCs w:val="24"/>
        </w:rPr>
      </w:pPr>
      <w:r>
        <w:rPr>
          <w:rFonts w:ascii="Times New Roman" w:hAnsi="Times New Roman" w:cs="Times New Roman"/>
          <w:sz w:val="24"/>
          <w:szCs w:val="24"/>
        </w:rPr>
        <w:t>P</w:t>
      </w:r>
      <w:r w:rsidRPr="006E7659">
        <w:rPr>
          <w:rFonts w:ascii="Times New Roman" w:hAnsi="Times New Roman" w:cs="Times New Roman"/>
          <w:sz w:val="24"/>
          <w:szCs w:val="24"/>
        </w:rPr>
        <w:t>hải chiến đấu khi tìm vũ khí</w:t>
      </w:r>
      <w:r>
        <w:rPr>
          <w:rFonts w:ascii="Times New Roman" w:hAnsi="Times New Roman" w:cs="Times New Roman"/>
          <w:sz w:val="24"/>
          <w:szCs w:val="24"/>
        </w:rPr>
        <w:t xml:space="preserve"> hạn chế</w:t>
      </w:r>
    </w:p>
    <w:p w14:paraId="66142F10" w14:textId="75FA852A" w:rsidR="00CD5F0C" w:rsidRPr="006E7659" w:rsidRDefault="0037488E" w:rsidP="0037488E">
      <w:pPr>
        <w:pStyle w:val="ListParagraph"/>
        <w:numPr>
          <w:ilvl w:val="0"/>
          <w:numId w:val="21"/>
        </w:numPr>
        <w:ind w:left="709"/>
        <w:rPr>
          <w:rFonts w:ascii="Times New Roman" w:hAnsi="Times New Roman" w:cs="Times New Roman"/>
          <w:sz w:val="24"/>
          <w:szCs w:val="24"/>
        </w:rPr>
      </w:pPr>
      <w:r w:rsidRPr="006E7659">
        <w:rPr>
          <w:rFonts w:ascii="Times New Roman" w:hAnsi="Times New Roman" w:cs="Times New Roman"/>
          <w:sz w:val="24"/>
          <w:szCs w:val="24"/>
        </w:rPr>
        <w:t>Boss nhiều phase, skill mạnh</w:t>
      </w:r>
    </w:p>
    <w:p w14:paraId="13ECB361" w14:textId="77777777" w:rsidR="000E32AA" w:rsidRDefault="0037488E" w:rsidP="0037488E">
      <w:pPr>
        <w:pStyle w:val="ListParagraph"/>
        <w:numPr>
          <w:ilvl w:val="0"/>
          <w:numId w:val="21"/>
        </w:numPr>
        <w:ind w:left="709"/>
        <w:rPr>
          <w:rFonts w:ascii="Times New Roman" w:hAnsi="Times New Roman" w:cs="Times New Roman"/>
          <w:sz w:val="24"/>
          <w:szCs w:val="24"/>
        </w:rPr>
      </w:pPr>
      <w:r w:rsidRPr="000E32AA">
        <w:rPr>
          <w:rFonts w:ascii="Times New Roman" w:hAnsi="Times New Roman" w:cs="Times New Roman"/>
          <w:sz w:val="24"/>
          <w:szCs w:val="24"/>
        </w:rPr>
        <w:t>Độ khó tăng dần, boss bắt buộc</w:t>
      </w:r>
    </w:p>
    <w:p w14:paraId="7C906879" w14:textId="7CB05653" w:rsidR="00CD5F0C" w:rsidRPr="000E32AA" w:rsidRDefault="0037488E" w:rsidP="000E32AA">
      <w:pPr>
        <w:rPr>
          <w:rFonts w:ascii="Times New Roman" w:hAnsi="Times New Roman" w:cs="Times New Roman"/>
          <w:sz w:val="24"/>
          <w:szCs w:val="24"/>
        </w:rPr>
      </w:pPr>
      <w:r w:rsidRPr="000E32AA">
        <w:rPr>
          <w:rFonts w:ascii="Times New Roman" w:hAnsi="Times New Roman" w:cs="Times New Roman"/>
          <w:sz w:val="24"/>
          <w:szCs w:val="24"/>
        </w:rPr>
        <w:t>Tình huống cố định/Sự kiện lập trình (tiêu diệt quái)</w:t>
      </w:r>
    </w:p>
    <w:p w14:paraId="4B04DF98" w14:textId="7366DE1D" w:rsidR="00CD5F0C" w:rsidRPr="006E7659" w:rsidRDefault="0037488E" w:rsidP="0037488E">
      <w:pPr>
        <w:pStyle w:val="ListParagraph"/>
        <w:numPr>
          <w:ilvl w:val="0"/>
          <w:numId w:val="22"/>
        </w:numPr>
        <w:ind w:left="709"/>
        <w:rPr>
          <w:rFonts w:ascii="Times New Roman" w:hAnsi="Times New Roman" w:cs="Times New Roman"/>
          <w:sz w:val="24"/>
          <w:szCs w:val="24"/>
        </w:rPr>
      </w:pPr>
      <w:r w:rsidRPr="006E7659">
        <w:rPr>
          <w:rFonts w:ascii="Times New Roman" w:hAnsi="Times New Roman" w:cs="Times New Roman"/>
          <w:sz w:val="24"/>
          <w:szCs w:val="24"/>
        </w:rPr>
        <w:t>Người chơi tiêu diệt một nhóm quái → hệ thống spawn thêm đợt quái mới.</w:t>
      </w:r>
    </w:p>
    <w:p w14:paraId="1502AAF4" w14:textId="443CAC98" w:rsidR="00CD5F0C" w:rsidRPr="006E7659" w:rsidRDefault="0037488E" w:rsidP="0037488E">
      <w:pPr>
        <w:pStyle w:val="ListParagraph"/>
        <w:numPr>
          <w:ilvl w:val="0"/>
          <w:numId w:val="22"/>
        </w:numPr>
        <w:ind w:left="709"/>
        <w:rPr>
          <w:rFonts w:ascii="Times New Roman" w:hAnsi="Times New Roman" w:cs="Times New Roman"/>
          <w:sz w:val="24"/>
          <w:szCs w:val="24"/>
        </w:rPr>
      </w:pPr>
      <w:r w:rsidRPr="006E7659">
        <w:rPr>
          <w:rFonts w:ascii="Times New Roman" w:hAnsi="Times New Roman" w:cs="Times New Roman"/>
          <w:sz w:val="24"/>
          <w:szCs w:val="24"/>
        </w:rPr>
        <w:t>Người chơi giết quái phát nổ → kích hoạt vụ nổ gây sát thương diện rộng.</w:t>
      </w:r>
    </w:p>
    <w:p w14:paraId="2265193A" w14:textId="7FFC466F" w:rsidR="00CD5F0C" w:rsidRPr="006E7659" w:rsidRDefault="0037488E" w:rsidP="0037488E">
      <w:pPr>
        <w:pStyle w:val="ListParagraph"/>
        <w:numPr>
          <w:ilvl w:val="0"/>
          <w:numId w:val="22"/>
        </w:numPr>
        <w:ind w:left="709"/>
        <w:rPr>
          <w:rFonts w:ascii="Times New Roman" w:hAnsi="Times New Roman" w:cs="Times New Roman"/>
          <w:sz w:val="24"/>
          <w:szCs w:val="24"/>
        </w:rPr>
      </w:pPr>
      <w:r w:rsidRPr="006E7659">
        <w:rPr>
          <w:rFonts w:ascii="Times New Roman" w:hAnsi="Times New Roman" w:cs="Times New Roman"/>
          <w:sz w:val="24"/>
          <w:szCs w:val="24"/>
        </w:rPr>
        <w:t>Người chơi bị bao vây bởi nhiều quái → AI quái chuyển sang chế độ tấn công dồn dập.</w:t>
      </w:r>
    </w:p>
    <w:p w14:paraId="1B857D98" w14:textId="0FC820FF" w:rsidR="00CD5F0C" w:rsidRPr="006E7659" w:rsidRDefault="0037488E" w:rsidP="0037488E">
      <w:pPr>
        <w:pStyle w:val="ListParagraph"/>
        <w:numPr>
          <w:ilvl w:val="0"/>
          <w:numId w:val="22"/>
        </w:numPr>
        <w:ind w:left="709"/>
        <w:rPr>
          <w:rFonts w:ascii="Times New Roman" w:hAnsi="Times New Roman" w:cs="Times New Roman"/>
          <w:sz w:val="24"/>
          <w:szCs w:val="24"/>
        </w:rPr>
      </w:pPr>
      <w:r w:rsidRPr="006E7659">
        <w:rPr>
          <w:rFonts w:ascii="Times New Roman" w:hAnsi="Times New Roman" w:cs="Times New Roman"/>
          <w:sz w:val="24"/>
          <w:szCs w:val="24"/>
        </w:rPr>
        <w:t>Người chơi tiêu diệt đủ số quái yêu cầu → mở khóa tài nguyên hoặc vật phẩm rơi ra.</w:t>
      </w:r>
    </w:p>
    <w:p w14:paraId="6B2FFA8C"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Tình huống cố định/Sự kiện lập trình (Nhặt súng và nâng cấp kỹ năng)</w:t>
      </w:r>
    </w:p>
    <w:p w14:paraId="173AE65D" w14:textId="39CF7F3A" w:rsidR="00CD5F0C" w:rsidRPr="006E7659" w:rsidRDefault="0037488E" w:rsidP="0037488E">
      <w:pPr>
        <w:pStyle w:val="ListParagraph"/>
        <w:numPr>
          <w:ilvl w:val="0"/>
          <w:numId w:val="23"/>
        </w:numPr>
        <w:ind w:left="709"/>
        <w:rPr>
          <w:rFonts w:ascii="Times New Roman" w:hAnsi="Times New Roman" w:cs="Times New Roman"/>
          <w:sz w:val="24"/>
          <w:szCs w:val="24"/>
        </w:rPr>
      </w:pPr>
      <w:r w:rsidRPr="006E7659">
        <w:rPr>
          <w:rFonts w:ascii="Times New Roman" w:hAnsi="Times New Roman" w:cs="Times New Roman"/>
          <w:sz w:val="24"/>
          <w:szCs w:val="24"/>
        </w:rPr>
        <w:t xml:space="preserve">Người chơi </w:t>
      </w:r>
      <w:r w:rsidR="000E32AA">
        <w:rPr>
          <w:rFonts w:ascii="Times New Roman" w:hAnsi="Times New Roman" w:cs="Times New Roman"/>
          <w:sz w:val="24"/>
          <w:szCs w:val="24"/>
        </w:rPr>
        <w:t>mua và trang bị</w:t>
      </w:r>
      <w:r w:rsidRPr="006E7659">
        <w:rPr>
          <w:rFonts w:ascii="Times New Roman" w:hAnsi="Times New Roman" w:cs="Times New Roman"/>
          <w:sz w:val="24"/>
          <w:szCs w:val="24"/>
        </w:rPr>
        <w:t xml:space="preserve"> vũ khí mới → thay đổi loại tấn công hoặc chỉ số sát thương.</w:t>
      </w:r>
    </w:p>
    <w:p w14:paraId="49A42BCA" w14:textId="15ED80C3" w:rsidR="00CD5F0C" w:rsidRPr="006E7659" w:rsidRDefault="0037488E" w:rsidP="0037488E">
      <w:pPr>
        <w:pStyle w:val="ListParagraph"/>
        <w:numPr>
          <w:ilvl w:val="0"/>
          <w:numId w:val="23"/>
        </w:numPr>
        <w:ind w:left="709"/>
        <w:rPr>
          <w:rFonts w:ascii="Times New Roman" w:hAnsi="Times New Roman" w:cs="Times New Roman"/>
          <w:sz w:val="24"/>
          <w:szCs w:val="24"/>
        </w:rPr>
      </w:pPr>
      <w:r w:rsidRPr="006E7659">
        <w:rPr>
          <w:rFonts w:ascii="Times New Roman" w:hAnsi="Times New Roman" w:cs="Times New Roman"/>
          <w:sz w:val="24"/>
          <w:szCs w:val="24"/>
        </w:rPr>
        <w:t xml:space="preserve">Người chơi thu thập đủ tài nguyên → </w:t>
      </w:r>
      <w:r w:rsidR="000E32AA">
        <w:rPr>
          <w:rFonts w:ascii="Times New Roman" w:hAnsi="Times New Roman" w:cs="Times New Roman"/>
          <w:sz w:val="24"/>
          <w:szCs w:val="24"/>
        </w:rPr>
        <w:t>Có thể mua vũ khí mới để nâng cấp sức mạnh</w:t>
      </w:r>
    </w:p>
    <w:p w14:paraId="3A30D274" w14:textId="278F1827" w:rsidR="00CD5F0C" w:rsidRPr="006E7659" w:rsidRDefault="0037488E" w:rsidP="0037488E">
      <w:pPr>
        <w:pStyle w:val="ListParagraph"/>
        <w:numPr>
          <w:ilvl w:val="0"/>
          <w:numId w:val="23"/>
        </w:numPr>
        <w:ind w:left="709"/>
        <w:rPr>
          <w:rFonts w:ascii="Times New Roman" w:hAnsi="Times New Roman" w:cs="Times New Roman"/>
          <w:sz w:val="24"/>
          <w:szCs w:val="24"/>
        </w:rPr>
      </w:pPr>
      <w:r w:rsidRPr="006E7659">
        <w:rPr>
          <w:rFonts w:ascii="Times New Roman" w:hAnsi="Times New Roman" w:cs="Times New Roman"/>
          <w:sz w:val="24"/>
          <w:szCs w:val="24"/>
        </w:rPr>
        <w:t>Người chơi đứng lâu tại</w:t>
      </w:r>
      <w:r w:rsidR="000E32AA">
        <w:rPr>
          <w:rFonts w:ascii="Times New Roman" w:hAnsi="Times New Roman" w:cs="Times New Roman"/>
          <w:sz w:val="24"/>
          <w:szCs w:val="24"/>
        </w:rPr>
        <w:t xml:space="preserve"> một</w:t>
      </w:r>
      <w:r w:rsidRPr="006E7659">
        <w:rPr>
          <w:rFonts w:ascii="Times New Roman" w:hAnsi="Times New Roman" w:cs="Times New Roman"/>
          <w:sz w:val="24"/>
          <w:szCs w:val="24"/>
        </w:rPr>
        <w:t xml:space="preserve"> vị trí → quái mới xuất hiện gần khu vực đó.</w:t>
      </w:r>
    </w:p>
    <w:p w14:paraId="7E067F75"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Tình huống cố định/Sự kiện lập trình (Gọi Boss và đánh bại Boss)</w:t>
      </w:r>
    </w:p>
    <w:p w14:paraId="5A54AB1B" w14:textId="6A4A02D6" w:rsidR="00CD5F0C" w:rsidRPr="006E7659" w:rsidRDefault="0037488E" w:rsidP="0037488E">
      <w:pPr>
        <w:pStyle w:val="ListParagraph"/>
        <w:numPr>
          <w:ilvl w:val="0"/>
          <w:numId w:val="24"/>
        </w:numPr>
        <w:ind w:left="709"/>
        <w:rPr>
          <w:rFonts w:ascii="Times New Roman" w:hAnsi="Times New Roman" w:cs="Times New Roman"/>
          <w:sz w:val="24"/>
          <w:szCs w:val="24"/>
        </w:rPr>
      </w:pPr>
      <w:r w:rsidRPr="006E7659">
        <w:rPr>
          <w:rFonts w:ascii="Times New Roman" w:hAnsi="Times New Roman" w:cs="Times New Roman"/>
          <w:sz w:val="24"/>
          <w:szCs w:val="24"/>
        </w:rPr>
        <w:t>Người chơi kích hoạt Boss → nhạc Boss bắt đầu.</w:t>
      </w:r>
    </w:p>
    <w:p w14:paraId="77EE8FBB" w14:textId="7464858E" w:rsidR="00CD5F0C" w:rsidRPr="006E7659" w:rsidRDefault="0037488E" w:rsidP="0037488E">
      <w:pPr>
        <w:pStyle w:val="ListParagraph"/>
        <w:numPr>
          <w:ilvl w:val="0"/>
          <w:numId w:val="24"/>
        </w:numPr>
        <w:ind w:left="709"/>
        <w:rPr>
          <w:rFonts w:ascii="Times New Roman" w:hAnsi="Times New Roman" w:cs="Times New Roman"/>
          <w:sz w:val="24"/>
          <w:szCs w:val="24"/>
        </w:rPr>
      </w:pPr>
      <w:r w:rsidRPr="006E7659">
        <w:rPr>
          <w:rFonts w:ascii="Times New Roman" w:hAnsi="Times New Roman" w:cs="Times New Roman"/>
          <w:sz w:val="24"/>
          <w:szCs w:val="24"/>
        </w:rPr>
        <w:t>Boss triệu hồi minion → quái phụ xuất hiện hỗ trợ Boss.</w:t>
      </w:r>
    </w:p>
    <w:p w14:paraId="160CE68E" w14:textId="0624DDFF" w:rsidR="00CD5F0C" w:rsidRPr="006E7659" w:rsidRDefault="0037488E" w:rsidP="0037488E">
      <w:pPr>
        <w:pStyle w:val="ListParagraph"/>
        <w:numPr>
          <w:ilvl w:val="0"/>
          <w:numId w:val="24"/>
        </w:numPr>
        <w:ind w:left="709"/>
        <w:rPr>
          <w:rFonts w:ascii="Times New Roman" w:hAnsi="Times New Roman" w:cs="Times New Roman"/>
          <w:sz w:val="24"/>
          <w:szCs w:val="24"/>
        </w:rPr>
      </w:pPr>
      <w:r w:rsidRPr="006E7659">
        <w:rPr>
          <w:rFonts w:ascii="Times New Roman" w:hAnsi="Times New Roman" w:cs="Times New Roman"/>
          <w:sz w:val="24"/>
          <w:szCs w:val="24"/>
        </w:rPr>
        <w:t>Boss chuẩn bị tấn công đặc biệt → hiệu ứng cảnh báo (màn hình đỏ, camera rung).</w:t>
      </w:r>
    </w:p>
    <w:p w14:paraId="75DC4B56" w14:textId="3626BF58" w:rsidR="00CD5F0C" w:rsidRPr="006E7659" w:rsidRDefault="0037488E" w:rsidP="0037488E">
      <w:pPr>
        <w:pStyle w:val="ListParagraph"/>
        <w:numPr>
          <w:ilvl w:val="0"/>
          <w:numId w:val="24"/>
        </w:numPr>
        <w:ind w:left="709"/>
        <w:rPr>
          <w:rFonts w:ascii="Times New Roman" w:hAnsi="Times New Roman" w:cs="Times New Roman"/>
          <w:sz w:val="24"/>
          <w:szCs w:val="24"/>
        </w:rPr>
      </w:pPr>
      <w:r w:rsidRPr="006E7659">
        <w:rPr>
          <w:rFonts w:ascii="Times New Roman" w:hAnsi="Times New Roman" w:cs="Times New Roman"/>
          <w:sz w:val="24"/>
          <w:szCs w:val="24"/>
        </w:rPr>
        <w:t>Người chơi đánh bại Boss → mở khóa khu vực hoặc bản đồ tiếp theo.</w:t>
      </w:r>
    </w:p>
    <w:p w14:paraId="1F4328E4"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Tình huống cố định/Sự kiện lập trình (Hoàn thành màn chơi và mở khóa bản đồ mới)</w:t>
      </w:r>
    </w:p>
    <w:p w14:paraId="6E847609" w14:textId="3F48171D" w:rsidR="00CD5F0C" w:rsidRPr="006E7659" w:rsidRDefault="0037488E" w:rsidP="0037488E">
      <w:pPr>
        <w:pStyle w:val="ListParagraph"/>
        <w:numPr>
          <w:ilvl w:val="0"/>
          <w:numId w:val="25"/>
        </w:numPr>
        <w:ind w:left="709"/>
        <w:rPr>
          <w:rFonts w:ascii="Times New Roman" w:hAnsi="Times New Roman" w:cs="Times New Roman"/>
          <w:sz w:val="24"/>
          <w:szCs w:val="24"/>
        </w:rPr>
      </w:pPr>
      <w:r w:rsidRPr="006E7659">
        <w:rPr>
          <w:rFonts w:ascii="Times New Roman" w:hAnsi="Times New Roman" w:cs="Times New Roman"/>
          <w:sz w:val="24"/>
          <w:szCs w:val="24"/>
        </w:rPr>
        <w:t>Người chơi đi đến khu vực mới của bản đồ → spawn thêm quái hoặc bẫy.</w:t>
      </w:r>
    </w:p>
    <w:p w14:paraId="6AB134D9" w14:textId="4E8A9E61" w:rsidR="00CD5F0C" w:rsidRPr="006E7659" w:rsidRDefault="0037488E" w:rsidP="0037488E">
      <w:pPr>
        <w:pStyle w:val="ListParagraph"/>
        <w:numPr>
          <w:ilvl w:val="0"/>
          <w:numId w:val="25"/>
        </w:numPr>
        <w:ind w:left="709"/>
        <w:rPr>
          <w:rFonts w:ascii="Times New Roman" w:hAnsi="Times New Roman" w:cs="Times New Roman"/>
          <w:sz w:val="24"/>
          <w:szCs w:val="24"/>
        </w:rPr>
      </w:pPr>
      <w:r w:rsidRPr="006E7659">
        <w:rPr>
          <w:rFonts w:ascii="Times New Roman" w:hAnsi="Times New Roman" w:cs="Times New Roman"/>
          <w:sz w:val="24"/>
          <w:szCs w:val="24"/>
        </w:rPr>
        <w:t>Người chơi hoàn thành nhiệm vụ trong màn →</w:t>
      </w:r>
      <w:r w:rsidR="000E32AA">
        <w:rPr>
          <w:rFonts w:ascii="Times New Roman" w:hAnsi="Times New Roman" w:cs="Times New Roman"/>
          <w:sz w:val="24"/>
          <w:szCs w:val="24"/>
        </w:rPr>
        <w:t xml:space="preserve"> </w:t>
      </w:r>
      <w:r w:rsidRPr="006E7659">
        <w:rPr>
          <w:rFonts w:ascii="Times New Roman" w:hAnsi="Times New Roman" w:cs="Times New Roman"/>
          <w:sz w:val="24"/>
          <w:szCs w:val="24"/>
        </w:rPr>
        <w:t>map mới mở ra.</w:t>
      </w:r>
    </w:p>
    <w:p w14:paraId="2B455328" w14:textId="49BBE518" w:rsidR="00CD5F0C" w:rsidRPr="006E7659" w:rsidRDefault="0037488E" w:rsidP="0037488E">
      <w:pPr>
        <w:pStyle w:val="ListParagraph"/>
        <w:numPr>
          <w:ilvl w:val="0"/>
          <w:numId w:val="25"/>
        </w:numPr>
        <w:ind w:left="709"/>
        <w:rPr>
          <w:rFonts w:ascii="Times New Roman" w:hAnsi="Times New Roman" w:cs="Times New Roman"/>
          <w:sz w:val="24"/>
          <w:szCs w:val="24"/>
        </w:rPr>
      </w:pPr>
      <w:r w:rsidRPr="006E7659">
        <w:rPr>
          <w:rFonts w:ascii="Times New Roman" w:hAnsi="Times New Roman" w:cs="Times New Roman"/>
          <w:sz w:val="24"/>
          <w:szCs w:val="24"/>
        </w:rPr>
        <w:t>Người chơi chết trong Hardcore Mode → hiện màn hình Game Over và quay về menu.</w:t>
      </w:r>
    </w:p>
    <w:p w14:paraId="4F6C064C" w14:textId="6159633C" w:rsidR="00CD5F0C" w:rsidRPr="006E7659" w:rsidRDefault="0037488E" w:rsidP="0037488E">
      <w:pPr>
        <w:pStyle w:val="ListParagraph"/>
        <w:numPr>
          <w:ilvl w:val="0"/>
          <w:numId w:val="25"/>
        </w:numPr>
        <w:ind w:left="709"/>
        <w:rPr>
          <w:rFonts w:ascii="Times New Roman" w:hAnsi="Times New Roman" w:cs="Times New Roman"/>
          <w:sz w:val="24"/>
          <w:szCs w:val="24"/>
        </w:rPr>
      </w:pPr>
      <w:r w:rsidRPr="006E7659">
        <w:rPr>
          <w:rFonts w:ascii="Times New Roman" w:hAnsi="Times New Roman" w:cs="Times New Roman"/>
          <w:sz w:val="24"/>
          <w:szCs w:val="24"/>
        </w:rPr>
        <w:lastRenderedPageBreak/>
        <w:t>Người chơi đánh bại Boss cuối màn → hiện màn hình Win Game.</w:t>
      </w:r>
    </w:p>
    <w:p w14:paraId="7E3A7DA7"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Sự kiện môi trường</w:t>
      </w:r>
    </w:p>
    <w:p w14:paraId="24F36D06" w14:textId="5EE794DA" w:rsidR="00CD5F0C" w:rsidRPr="006E7659" w:rsidRDefault="0037488E" w:rsidP="0037488E">
      <w:pPr>
        <w:pStyle w:val="ListParagraph"/>
        <w:numPr>
          <w:ilvl w:val="0"/>
          <w:numId w:val="26"/>
        </w:numPr>
        <w:ind w:left="709"/>
        <w:rPr>
          <w:rFonts w:ascii="Times New Roman" w:hAnsi="Times New Roman" w:cs="Times New Roman"/>
          <w:sz w:val="24"/>
          <w:szCs w:val="24"/>
        </w:rPr>
      </w:pPr>
      <w:r w:rsidRPr="006E7659">
        <w:rPr>
          <w:rFonts w:ascii="Times New Roman" w:hAnsi="Times New Roman" w:cs="Times New Roman"/>
          <w:sz w:val="24"/>
          <w:szCs w:val="24"/>
        </w:rPr>
        <w:t>Khi người chơi đi vào một khu vực nhất định trên bản đồ → quái vật tự động spawn.</w:t>
      </w:r>
    </w:p>
    <w:p w14:paraId="29AA54AD" w14:textId="3C014E25" w:rsidR="00CD5F0C" w:rsidRPr="006E7659" w:rsidRDefault="0037488E" w:rsidP="0037488E">
      <w:pPr>
        <w:pStyle w:val="ListParagraph"/>
        <w:numPr>
          <w:ilvl w:val="0"/>
          <w:numId w:val="26"/>
        </w:numPr>
        <w:ind w:left="709"/>
        <w:rPr>
          <w:rFonts w:ascii="Times New Roman" w:hAnsi="Times New Roman" w:cs="Times New Roman"/>
          <w:sz w:val="24"/>
          <w:szCs w:val="24"/>
        </w:rPr>
      </w:pPr>
      <w:r w:rsidRPr="006E7659">
        <w:rPr>
          <w:rFonts w:ascii="Times New Roman" w:hAnsi="Times New Roman" w:cs="Times New Roman"/>
          <w:sz w:val="24"/>
          <w:szCs w:val="24"/>
        </w:rPr>
        <w:t>Khi người chơi ở trong khu vực nguy hiểm quá lâu → tăng số lượng quái xuất hiện.</w:t>
      </w:r>
    </w:p>
    <w:p w14:paraId="067F2DFE" w14:textId="064866A4" w:rsidR="00CD5F0C" w:rsidRPr="006E7659" w:rsidRDefault="0037488E" w:rsidP="0037488E">
      <w:pPr>
        <w:pStyle w:val="ListParagraph"/>
        <w:numPr>
          <w:ilvl w:val="0"/>
          <w:numId w:val="26"/>
        </w:numPr>
        <w:ind w:left="709"/>
        <w:rPr>
          <w:rFonts w:ascii="Times New Roman" w:hAnsi="Times New Roman" w:cs="Times New Roman"/>
          <w:sz w:val="24"/>
          <w:szCs w:val="24"/>
        </w:rPr>
      </w:pPr>
      <w:r w:rsidRPr="006E7659">
        <w:rPr>
          <w:rFonts w:ascii="Times New Roman" w:hAnsi="Times New Roman" w:cs="Times New Roman"/>
          <w:sz w:val="24"/>
          <w:szCs w:val="24"/>
        </w:rPr>
        <w:t>Khi người chơi đến gần khu vực boss → nhạc nền thay đổi sang nhạc căng thẳng.</w:t>
      </w:r>
    </w:p>
    <w:p w14:paraId="17E1B4F1" w14:textId="183E2680" w:rsidR="00CD5F0C" w:rsidRPr="006E7659" w:rsidRDefault="0037488E" w:rsidP="0037488E">
      <w:pPr>
        <w:pStyle w:val="ListParagraph"/>
        <w:numPr>
          <w:ilvl w:val="0"/>
          <w:numId w:val="26"/>
        </w:numPr>
        <w:ind w:left="709"/>
        <w:rPr>
          <w:rFonts w:ascii="Times New Roman" w:hAnsi="Times New Roman" w:cs="Times New Roman"/>
          <w:sz w:val="24"/>
          <w:szCs w:val="24"/>
        </w:rPr>
      </w:pPr>
      <w:r w:rsidRPr="006E7659">
        <w:rPr>
          <w:rFonts w:ascii="Times New Roman" w:hAnsi="Times New Roman" w:cs="Times New Roman"/>
          <w:sz w:val="24"/>
          <w:szCs w:val="24"/>
        </w:rPr>
        <w:t>Khi người chơi tiến sâu vào map → môi trường chuyển sang tông màu tối hơn.</w:t>
      </w:r>
    </w:p>
    <w:p w14:paraId="3F573049"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Sự kiện chiến đấu</w:t>
      </w:r>
    </w:p>
    <w:p w14:paraId="0EE43651" w14:textId="4047AD10" w:rsidR="00CD5F0C" w:rsidRPr="006E7659" w:rsidRDefault="0037488E" w:rsidP="0037488E">
      <w:pPr>
        <w:pStyle w:val="ListParagraph"/>
        <w:numPr>
          <w:ilvl w:val="0"/>
          <w:numId w:val="27"/>
        </w:numPr>
        <w:ind w:left="709"/>
        <w:rPr>
          <w:rFonts w:ascii="Times New Roman" w:hAnsi="Times New Roman" w:cs="Times New Roman"/>
          <w:sz w:val="24"/>
          <w:szCs w:val="24"/>
        </w:rPr>
      </w:pPr>
      <w:r w:rsidRPr="006E7659">
        <w:rPr>
          <w:rFonts w:ascii="Times New Roman" w:hAnsi="Times New Roman" w:cs="Times New Roman"/>
          <w:sz w:val="24"/>
          <w:szCs w:val="24"/>
        </w:rPr>
        <w:t>Khi người chơi bị nhiều quái bao quanh → AI quái chuyển sang trạng thái tấn công mạnh hơn.</w:t>
      </w:r>
    </w:p>
    <w:p w14:paraId="25F55473" w14:textId="1F088275" w:rsidR="00CD5F0C" w:rsidRPr="006E7659" w:rsidRDefault="0037488E" w:rsidP="0037488E">
      <w:pPr>
        <w:pStyle w:val="ListParagraph"/>
        <w:numPr>
          <w:ilvl w:val="0"/>
          <w:numId w:val="27"/>
        </w:numPr>
        <w:ind w:left="709"/>
        <w:rPr>
          <w:rFonts w:ascii="Times New Roman" w:hAnsi="Times New Roman" w:cs="Times New Roman"/>
          <w:sz w:val="24"/>
          <w:szCs w:val="24"/>
        </w:rPr>
      </w:pPr>
      <w:r w:rsidRPr="006E7659">
        <w:rPr>
          <w:rFonts w:ascii="Times New Roman" w:hAnsi="Times New Roman" w:cs="Times New Roman"/>
          <w:sz w:val="24"/>
          <w:szCs w:val="24"/>
        </w:rPr>
        <w:t>Khi trận chiến kéo dài → nhạc nền chuyển sang nhịp nhanh hơn để tăng cảm giác căng thẳng.</w:t>
      </w:r>
    </w:p>
    <w:p w14:paraId="4FB589E1"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Sự kiện cảnh báo</w:t>
      </w:r>
    </w:p>
    <w:p w14:paraId="2734B635" w14:textId="3EB8B644" w:rsidR="00CD5F0C" w:rsidRPr="008A7FE5" w:rsidRDefault="0037488E" w:rsidP="0037488E">
      <w:pPr>
        <w:pStyle w:val="ListParagraph"/>
        <w:numPr>
          <w:ilvl w:val="0"/>
          <w:numId w:val="28"/>
        </w:numPr>
        <w:ind w:left="709"/>
        <w:rPr>
          <w:rFonts w:ascii="Times New Roman" w:hAnsi="Times New Roman" w:cs="Times New Roman"/>
          <w:sz w:val="24"/>
          <w:szCs w:val="24"/>
        </w:rPr>
      </w:pPr>
      <w:r w:rsidRPr="006E7659">
        <w:rPr>
          <w:rFonts w:ascii="Times New Roman" w:hAnsi="Times New Roman" w:cs="Times New Roman"/>
          <w:sz w:val="24"/>
          <w:szCs w:val="24"/>
        </w:rPr>
        <w:t xml:space="preserve">Khi boss sắp xuất hiện → âm thanh </w:t>
      </w:r>
      <w:r w:rsidR="008A7FE5">
        <w:rPr>
          <w:rFonts w:ascii="Times New Roman" w:hAnsi="Times New Roman" w:cs="Times New Roman"/>
          <w:sz w:val="24"/>
          <w:szCs w:val="24"/>
        </w:rPr>
        <w:t>nhạc nền</w:t>
      </w:r>
      <w:r w:rsidRPr="006E7659">
        <w:rPr>
          <w:rFonts w:ascii="Times New Roman" w:hAnsi="Times New Roman" w:cs="Times New Roman"/>
          <w:sz w:val="24"/>
          <w:szCs w:val="24"/>
        </w:rPr>
        <w:t xml:space="preserve"> phát ra trong môi trường.</w:t>
      </w:r>
    </w:p>
    <w:p w14:paraId="2C3ECA39"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Sự kiện kết thúc màn chơi</w:t>
      </w:r>
    </w:p>
    <w:p w14:paraId="6CE5DDC3" w14:textId="40766B3E" w:rsidR="00CD5F0C" w:rsidRPr="006E7659" w:rsidRDefault="0037488E" w:rsidP="0037488E">
      <w:pPr>
        <w:pStyle w:val="ListParagraph"/>
        <w:numPr>
          <w:ilvl w:val="0"/>
          <w:numId w:val="29"/>
        </w:numPr>
        <w:ind w:left="709"/>
        <w:rPr>
          <w:rFonts w:ascii="Times New Roman" w:hAnsi="Times New Roman" w:cs="Times New Roman"/>
          <w:sz w:val="24"/>
          <w:szCs w:val="24"/>
        </w:rPr>
      </w:pPr>
      <w:r w:rsidRPr="006E7659">
        <w:rPr>
          <w:rFonts w:ascii="Times New Roman" w:hAnsi="Times New Roman" w:cs="Times New Roman"/>
          <w:sz w:val="24"/>
          <w:szCs w:val="24"/>
        </w:rPr>
        <w:t xml:space="preserve">Khi boss bị đánh bại → </w:t>
      </w:r>
      <w:r w:rsidR="008A7FE5">
        <w:rPr>
          <w:rFonts w:ascii="Times New Roman" w:hAnsi="Times New Roman" w:cs="Times New Roman"/>
          <w:sz w:val="24"/>
          <w:szCs w:val="24"/>
        </w:rPr>
        <w:t>Màn hình win game xuất hiện.</w:t>
      </w:r>
    </w:p>
    <w:p w14:paraId="39755732" w14:textId="4F41079A" w:rsidR="00CD5F0C" w:rsidRPr="008A7FE5" w:rsidRDefault="0037488E" w:rsidP="0037488E">
      <w:pPr>
        <w:pStyle w:val="ListParagraph"/>
        <w:numPr>
          <w:ilvl w:val="0"/>
          <w:numId w:val="29"/>
        </w:numPr>
        <w:ind w:left="709"/>
        <w:rPr>
          <w:rFonts w:ascii="Times New Roman" w:hAnsi="Times New Roman" w:cs="Times New Roman"/>
          <w:sz w:val="24"/>
          <w:szCs w:val="24"/>
        </w:rPr>
      </w:pPr>
      <w:r w:rsidRPr="006E7659">
        <w:rPr>
          <w:rFonts w:ascii="Times New Roman" w:hAnsi="Times New Roman" w:cs="Times New Roman"/>
          <w:sz w:val="24"/>
          <w:szCs w:val="24"/>
        </w:rPr>
        <w:t>Khi người chơi bị tiêu diệt trong Hardcore Mode → màn hình Game Over tự động xuất hiện.</w:t>
      </w:r>
    </w:p>
    <w:p w14:paraId="659EEDE8"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Chu kỳ xuất hiện quái</w:t>
      </w:r>
    </w:p>
    <w:p w14:paraId="1D19C7D5" w14:textId="32F7151C" w:rsidR="00CD5F0C" w:rsidRPr="006E7659" w:rsidRDefault="0037488E" w:rsidP="0037488E">
      <w:pPr>
        <w:pStyle w:val="ListParagraph"/>
        <w:numPr>
          <w:ilvl w:val="0"/>
          <w:numId w:val="31"/>
        </w:numPr>
        <w:ind w:left="709"/>
        <w:rPr>
          <w:rFonts w:ascii="Times New Roman" w:hAnsi="Times New Roman" w:cs="Times New Roman"/>
          <w:sz w:val="24"/>
          <w:szCs w:val="24"/>
        </w:rPr>
      </w:pPr>
      <w:r w:rsidRPr="006E7659">
        <w:rPr>
          <w:rFonts w:ascii="Times New Roman" w:hAnsi="Times New Roman" w:cs="Times New Roman"/>
          <w:sz w:val="24"/>
          <w:szCs w:val="24"/>
        </w:rPr>
        <w:t>Cứ một khoảng thời gian cố định → hệ thống tự động spawn một đợt quái mới.</w:t>
      </w:r>
    </w:p>
    <w:p w14:paraId="0113F519" w14:textId="79C894B6" w:rsidR="00CD5F0C" w:rsidRPr="006E7659" w:rsidRDefault="0037488E" w:rsidP="0037488E">
      <w:pPr>
        <w:pStyle w:val="ListParagraph"/>
        <w:numPr>
          <w:ilvl w:val="0"/>
          <w:numId w:val="31"/>
        </w:numPr>
        <w:ind w:left="709"/>
        <w:rPr>
          <w:rFonts w:ascii="Times New Roman" w:hAnsi="Times New Roman" w:cs="Times New Roman"/>
          <w:sz w:val="24"/>
          <w:szCs w:val="24"/>
        </w:rPr>
      </w:pPr>
      <w:r w:rsidRPr="006E7659">
        <w:rPr>
          <w:rFonts w:ascii="Times New Roman" w:hAnsi="Times New Roman" w:cs="Times New Roman"/>
          <w:sz w:val="24"/>
          <w:szCs w:val="24"/>
        </w:rPr>
        <w:t>Theo từng chu kỳ → độ khó của quái tăng dần.</w:t>
      </w:r>
    </w:p>
    <w:p w14:paraId="284EC018" w14:textId="782A45CF" w:rsidR="00CD5F0C" w:rsidRPr="008A7FE5" w:rsidRDefault="0037488E" w:rsidP="0037488E">
      <w:pPr>
        <w:pStyle w:val="ListParagraph"/>
        <w:numPr>
          <w:ilvl w:val="0"/>
          <w:numId w:val="31"/>
        </w:numPr>
        <w:ind w:left="709"/>
        <w:rPr>
          <w:rFonts w:ascii="Times New Roman" w:hAnsi="Times New Roman" w:cs="Times New Roman"/>
          <w:sz w:val="24"/>
          <w:szCs w:val="24"/>
        </w:rPr>
      </w:pPr>
      <w:r w:rsidRPr="006E7659">
        <w:rPr>
          <w:rFonts w:ascii="Times New Roman" w:hAnsi="Times New Roman" w:cs="Times New Roman"/>
          <w:sz w:val="24"/>
          <w:szCs w:val="24"/>
        </w:rPr>
        <w:t xml:space="preserve">Sau </w:t>
      </w:r>
      <w:r w:rsidR="008A7FE5">
        <w:rPr>
          <w:rFonts w:ascii="Times New Roman" w:hAnsi="Times New Roman" w:cs="Times New Roman"/>
          <w:sz w:val="24"/>
          <w:szCs w:val="24"/>
        </w:rPr>
        <w:t>khi thu nhập đủ năng lượng</w:t>
      </w:r>
      <w:r w:rsidRPr="006E7659">
        <w:rPr>
          <w:rFonts w:ascii="Times New Roman" w:hAnsi="Times New Roman" w:cs="Times New Roman"/>
          <w:sz w:val="24"/>
          <w:szCs w:val="24"/>
        </w:rPr>
        <w:t xml:space="preserve"> → Boss hoặc Mini-boss xuất hiện.</w:t>
      </w:r>
    </w:p>
    <w:p w14:paraId="702C199B"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Chu kỳ âm thanh và hiệu ứng môi trường</w:t>
      </w:r>
    </w:p>
    <w:p w14:paraId="66DF34AF" w14:textId="6C2E81BF" w:rsidR="00CD5F0C" w:rsidRPr="006E7659" w:rsidRDefault="0037488E" w:rsidP="0037488E">
      <w:pPr>
        <w:pStyle w:val="ListParagraph"/>
        <w:numPr>
          <w:ilvl w:val="0"/>
          <w:numId w:val="32"/>
        </w:numPr>
        <w:ind w:left="709"/>
        <w:rPr>
          <w:rFonts w:ascii="Times New Roman" w:hAnsi="Times New Roman" w:cs="Times New Roman"/>
          <w:sz w:val="24"/>
          <w:szCs w:val="24"/>
        </w:rPr>
      </w:pPr>
      <w:r w:rsidRPr="006E7659">
        <w:rPr>
          <w:rFonts w:ascii="Times New Roman" w:hAnsi="Times New Roman" w:cs="Times New Roman"/>
          <w:sz w:val="24"/>
          <w:szCs w:val="24"/>
        </w:rPr>
        <w:t>Nhạc nền và âm thanh môi trường tự thay đổi theo tiến trình trận chiến.</w:t>
      </w:r>
    </w:p>
    <w:p w14:paraId="1BF514A3" w14:textId="77CD60BD" w:rsidR="00CD5F0C" w:rsidRPr="006E7659" w:rsidRDefault="0037488E" w:rsidP="0037488E">
      <w:pPr>
        <w:pStyle w:val="ListParagraph"/>
        <w:numPr>
          <w:ilvl w:val="0"/>
          <w:numId w:val="32"/>
        </w:numPr>
        <w:ind w:left="709"/>
        <w:rPr>
          <w:rFonts w:ascii="Times New Roman" w:hAnsi="Times New Roman" w:cs="Times New Roman"/>
          <w:sz w:val="24"/>
          <w:szCs w:val="24"/>
        </w:rPr>
      </w:pPr>
      <w:r w:rsidRPr="006E7659">
        <w:rPr>
          <w:rFonts w:ascii="Times New Roman" w:hAnsi="Times New Roman" w:cs="Times New Roman"/>
          <w:sz w:val="24"/>
          <w:szCs w:val="24"/>
        </w:rPr>
        <w:t>Khi trận chiến kéo dài → nhạc tăng nhịp để tạo cảm giác căng thẳng.</w:t>
      </w:r>
    </w:p>
    <w:p w14:paraId="4D2F6275" w14:textId="24A5348E" w:rsidR="00CD5F0C" w:rsidRPr="008A7FE5" w:rsidRDefault="0037488E" w:rsidP="0037488E">
      <w:pPr>
        <w:pStyle w:val="ListParagraph"/>
        <w:numPr>
          <w:ilvl w:val="0"/>
          <w:numId w:val="32"/>
        </w:numPr>
        <w:ind w:left="709"/>
        <w:rPr>
          <w:rFonts w:ascii="Times New Roman" w:hAnsi="Times New Roman" w:cs="Times New Roman"/>
          <w:sz w:val="24"/>
          <w:szCs w:val="24"/>
        </w:rPr>
      </w:pPr>
      <w:r w:rsidRPr="006E7659">
        <w:rPr>
          <w:rFonts w:ascii="Times New Roman" w:hAnsi="Times New Roman" w:cs="Times New Roman"/>
          <w:sz w:val="24"/>
          <w:szCs w:val="24"/>
        </w:rPr>
        <w:t xml:space="preserve">Khi Boss xuất hiện → </w:t>
      </w:r>
      <w:r w:rsidR="008A7FE5">
        <w:rPr>
          <w:rFonts w:ascii="Times New Roman" w:hAnsi="Times New Roman" w:cs="Times New Roman"/>
          <w:sz w:val="24"/>
          <w:szCs w:val="24"/>
        </w:rPr>
        <w:t>nhạc nền thay đổi.</w:t>
      </w:r>
    </w:p>
    <w:p w14:paraId="73740DD5" w14:textId="3D5FC62B"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Bạn có thể lập trình những sự kiện nào để giúp môi trường trò chơi độc lập của mình trở nên sống động hơn?</w:t>
      </w:r>
    </w:p>
    <w:p w14:paraId="46439F1D" w14:textId="19A32BCC" w:rsidR="00CD5F0C" w:rsidRPr="006E7659" w:rsidRDefault="0037488E" w:rsidP="0037488E">
      <w:pPr>
        <w:pStyle w:val="ListParagraph"/>
        <w:numPr>
          <w:ilvl w:val="0"/>
          <w:numId w:val="33"/>
        </w:numPr>
        <w:ind w:left="709"/>
        <w:rPr>
          <w:rFonts w:ascii="Times New Roman" w:hAnsi="Times New Roman" w:cs="Times New Roman"/>
          <w:sz w:val="24"/>
          <w:szCs w:val="24"/>
        </w:rPr>
      </w:pPr>
      <w:r w:rsidRPr="006E7659">
        <w:rPr>
          <w:rFonts w:ascii="Times New Roman" w:hAnsi="Times New Roman" w:cs="Times New Roman"/>
          <w:sz w:val="24"/>
          <w:szCs w:val="24"/>
        </w:rPr>
        <w:t>Spawn quái theo thời gian-Sau mỗi 30–60 giây hệ thống tự động spawn một đợt quái mới.</w:t>
      </w:r>
    </w:p>
    <w:p w14:paraId="2B3BE365" w14:textId="7535CABC" w:rsidR="00CD5F0C" w:rsidRPr="006E7659" w:rsidRDefault="0037488E" w:rsidP="0037488E">
      <w:pPr>
        <w:pStyle w:val="ListParagraph"/>
        <w:numPr>
          <w:ilvl w:val="0"/>
          <w:numId w:val="33"/>
        </w:numPr>
        <w:ind w:left="709"/>
        <w:rPr>
          <w:rFonts w:ascii="Times New Roman" w:hAnsi="Times New Roman" w:cs="Times New Roman"/>
          <w:sz w:val="24"/>
          <w:szCs w:val="24"/>
        </w:rPr>
      </w:pPr>
      <w:r w:rsidRPr="006E7659">
        <w:rPr>
          <w:rFonts w:ascii="Times New Roman" w:hAnsi="Times New Roman" w:cs="Times New Roman"/>
          <w:sz w:val="24"/>
          <w:szCs w:val="24"/>
        </w:rPr>
        <w:lastRenderedPageBreak/>
        <w:t>Nhạc nền thay đổi khi Boss xuất hiện-Khi Boss spawn → nhạc chiến đấu được phát.</w:t>
      </w:r>
    </w:p>
    <w:p w14:paraId="31375984" w14:textId="4747233A" w:rsidR="00CD5F0C" w:rsidRPr="006E7659" w:rsidRDefault="0037488E" w:rsidP="0037488E">
      <w:pPr>
        <w:pStyle w:val="ListParagraph"/>
        <w:numPr>
          <w:ilvl w:val="0"/>
          <w:numId w:val="33"/>
        </w:numPr>
        <w:ind w:left="709"/>
        <w:rPr>
          <w:rFonts w:ascii="Times New Roman" w:hAnsi="Times New Roman" w:cs="Times New Roman"/>
          <w:sz w:val="24"/>
          <w:szCs w:val="24"/>
        </w:rPr>
      </w:pPr>
      <w:r w:rsidRPr="006E7659">
        <w:rPr>
          <w:rFonts w:ascii="Times New Roman" w:hAnsi="Times New Roman" w:cs="Times New Roman"/>
          <w:sz w:val="24"/>
          <w:szCs w:val="24"/>
        </w:rPr>
        <w:t>Hiệu ứng cảnh báo khi Boss sắp xuất hiện-Màn hình đỏ nhẹ + âm thanh cảnh báo trước khi Boss spawn.</w:t>
      </w:r>
    </w:p>
    <w:p w14:paraId="3371E556" w14:textId="77777777" w:rsidR="00CD5F0C" w:rsidRPr="006025DC" w:rsidRDefault="0037488E" w:rsidP="006025DC">
      <w:pPr>
        <w:rPr>
          <w:rFonts w:ascii="Times New Roman" w:hAnsi="Times New Roman" w:cs="Times New Roman"/>
          <w:sz w:val="24"/>
          <w:szCs w:val="24"/>
        </w:rPr>
      </w:pPr>
      <w:r w:rsidRPr="006025DC">
        <w:rPr>
          <w:rFonts w:ascii="Times New Roman" w:hAnsi="Times New Roman" w:cs="Times New Roman"/>
          <w:sz w:val="24"/>
          <w:szCs w:val="24"/>
        </w:rPr>
        <w:t>Bạn muốn người xem trải nghiệm điều gì? Bạn muốn người xem có phản ứng cảm xúc như thế nào?</w:t>
      </w:r>
    </w:p>
    <w:p w14:paraId="3377D98D" w14:textId="6FD00DC1" w:rsidR="00CD5F0C" w:rsidRPr="006E7659" w:rsidRDefault="0037488E" w:rsidP="0037488E">
      <w:pPr>
        <w:pStyle w:val="ListParagraph"/>
        <w:numPr>
          <w:ilvl w:val="0"/>
          <w:numId w:val="30"/>
        </w:numPr>
        <w:ind w:left="709"/>
        <w:rPr>
          <w:rFonts w:ascii="Times New Roman" w:hAnsi="Times New Roman" w:cs="Times New Roman"/>
          <w:sz w:val="24"/>
          <w:szCs w:val="24"/>
        </w:rPr>
      </w:pPr>
      <w:r w:rsidRPr="006E7659">
        <w:rPr>
          <w:rFonts w:ascii="Times New Roman" w:hAnsi="Times New Roman" w:cs="Times New Roman"/>
          <w:sz w:val="24"/>
          <w:szCs w:val="24"/>
        </w:rPr>
        <w:t>Thích thú và tò mò khi khám phá môi trường.</w:t>
      </w:r>
    </w:p>
    <w:p w14:paraId="17E1D0BD" w14:textId="6A0FE5BE" w:rsidR="00CD5F0C" w:rsidRPr="006E7659" w:rsidRDefault="0037488E" w:rsidP="0037488E">
      <w:pPr>
        <w:pStyle w:val="ListParagraph"/>
        <w:numPr>
          <w:ilvl w:val="0"/>
          <w:numId w:val="30"/>
        </w:numPr>
        <w:ind w:left="709"/>
        <w:rPr>
          <w:rFonts w:ascii="Times New Roman" w:hAnsi="Times New Roman" w:cs="Times New Roman"/>
          <w:sz w:val="24"/>
          <w:szCs w:val="24"/>
        </w:rPr>
      </w:pPr>
      <w:r w:rsidRPr="006E7659">
        <w:rPr>
          <w:rFonts w:ascii="Times New Roman" w:hAnsi="Times New Roman" w:cs="Times New Roman"/>
          <w:sz w:val="24"/>
          <w:szCs w:val="24"/>
        </w:rPr>
        <w:t>Thư giãn và thoải mái khi nhìn thấy khung cảnh tự nhiên.</w:t>
      </w:r>
    </w:p>
    <w:p w14:paraId="39267274" w14:textId="133AFA8D" w:rsidR="00CD5F0C" w:rsidRPr="000F36C6" w:rsidRDefault="0037488E" w:rsidP="0037488E">
      <w:pPr>
        <w:pStyle w:val="ListParagraph"/>
        <w:numPr>
          <w:ilvl w:val="0"/>
          <w:numId w:val="30"/>
        </w:numPr>
        <w:ind w:left="709"/>
        <w:rPr>
          <w:rFonts w:ascii="Times New Roman" w:hAnsi="Times New Roman" w:cs="Times New Roman"/>
          <w:sz w:val="24"/>
          <w:szCs w:val="24"/>
        </w:rPr>
      </w:pPr>
      <w:r w:rsidRPr="006E7659">
        <w:rPr>
          <w:rFonts w:ascii="Times New Roman" w:hAnsi="Times New Roman" w:cs="Times New Roman"/>
          <w:sz w:val="24"/>
          <w:szCs w:val="24"/>
        </w:rPr>
        <w:t>Ấn tượng rằng thế giới trò chơi rất sống động dù chỉ với những sự kiện đơn giản.</w:t>
      </w:r>
    </w:p>
    <w:p w14:paraId="13019DBE" w14:textId="17853DC3" w:rsidR="00CD5F0C" w:rsidRPr="008442BE" w:rsidRDefault="008442BE" w:rsidP="006025DC">
      <w:pPr>
        <w:rPr>
          <w:rFonts w:ascii="Times New Roman" w:hAnsi="Times New Roman" w:cs="Times New Roman"/>
          <w:b/>
          <w:bCs/>
          <w:sz w:val="28"/>
          <w:szCs w:val="28"/>
        </w:rPr>
      </w:pPr>
      <w:r>
        <w:rPr>
          <w:rFonts w:ascii="Times New Roman" w:hAnsi="Times New Roman" w:cs="Times New Roman"/>
          <w:b/>
          <w:bCs/>
          <w:sz w:val="28"/>
          <w:szCs w:val="28"/>
        </w:rPr>
        <w:t>STEP</w:t>
      </w:r>
      <w:r w:rsidRPr="008442BE">
        <w:rPr>
          <w:rFonts w:ascii="Times New Roman" w:hAnsi="Times New Roman" w:cs="Times New Roman"/>
          <w:b/>
          <w:bCs/>
          <w:sz w:val="28"/>
          <w:szCs w:val="28"/>
        </w:rPr>
        <w:t xml:space="preserve"> 8: FOCAL POINT</w:t>
      </w:r>
    </w:p>
    <w:p w14:paraId="5F60F3B6" w14:textId="257265E9" w:rsidR="00C55B29" w:rsidRDefault="00C55B29" w:rsidP="00C55B29">
      <w:pPr>
        <w:rPr>
          <w:rFonts w:ascii="Times New Roman" w:hAnsi="Times New Roman" w:cs="Times New Roman"/>
          <w:sz w:val="24"/>
          <w:szCs w:val="24"/>
        </w:rPr>
      </w:pPr>
      <w:r w:rsidRPr="00C55B29">
        <w:rPr>
          <w:rFonts w:ascii="Times New Roman" w:hAnsi="Times New Roman" w:cs="Times New Roman"/>
          <w:sz w:val="24"/>
          <w:szCs w:val="24"/>
        </w:rPr>
        <w:t xml:space="preserve">Focal Point là khu vực nổi bật nhất trong bản đồ, giúp người chơi dễ nhận biết vị trí, định hướng di </w:t>
      </w:r>
      <w:r w:rsidRPr="000F36C6">
        <w:rPr>
          <w:rFonts w:ascii="Times New Roman" w:hAnsi="Times New Roman" w:cs="Times New Roman"/>
          <w:sz w:val="24"/>
          <w:szCs w:val="24"/>
        </w:rPr>
        <w:t>chuyển và tạo điểm nhấn cho môi trường trong game. Trong game Shadow Warrior, focal point được thiết kế để vừa tạo yếu tố thẩm mỹ vừa hỗ trợ gameplay chiến đấu.</w:t>
      </w:r>
    </w:p>
    <w:p w14:paraId="6FD7E253"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1. Main Focal Point (Điểm nhấn chính)</w:t>
      </w:r>
    </w:p>
    <w:p w14:paraId="481285EF"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b/>
          <w:bCs/>
          <w:sz w:val="24"/>
          <w:szCs w:val="24"/>
          <w:lang w:val="vi-VN"/>
        </w:rPr>
        <w:t>Final Combat Area (Khu chiến đấu cuối map)</w:t>
      </w:r>
    </w:p>
    <w:p w14:paraId="09A8FE5D"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sz w:val="24"/>
          <w:szCs w:val="24"/>
          <w:lang w:val="vi-VN"/>
        </w:rPr>
        <w:t>Điểm nhấn chính của bản đồ là khu vực rộng ở phía bên phải bản đồ, nơi người chơi di chuyển tới sau khi đi qua các hành lang và khu vực chiến đấu trước đó.</w:t>
      </w:r>
    </w:p>
    <w:p w14:paraId="3332F5C6"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Vì sao khu vực này là focal point</w:t>
      </w:r>
    </w:p>
    <w:p w14:paraId="450B8B6A" w14:textId="77777777" w:rsidR="000F36C6" w:rsidRPr="000F36C6" w:rsidRDefault="000F36C6" w:rsidP="0037488E">
      <w:pPr>
        <w:numPr>
          <w:ilvl w:val="0"/>
          <w:numId w:val="35"/>
        </w:numPr>
        <w:rPr>
          <w:rFonts w:ascii="Times New Roman" w:hAnsi="Times New Roman" w:cs="Times New Roman"/>
          <w:sz w:val="24"/>
          <w:szCs w:val="24"/>
          <w:lang w:val="vi-VN"/>
        </w:rPr>
      </w:pPr>
      <w:r w:rsidRPr="000F36C6">
        <w:rPr>
          <w:rFonts w:ascii="Times New Roman" w:hAnsi="Times New Roman" w:cs="Times New Roman"/>
          <w:sz w:val="24"/>
          <w:szCs w:val="24"/>
          <w:lang w:val="vi-VN"/>
        </w:rPr>
        <w:t>Đây là khu vực lớn nhất của map.</w:t>
      </w:r>
    </w:p>
    <w:p w14:paraId="66F03D38" w14:textId="77777777" w:rsidR="000F36C6" w:rsidRPr="000F36C6" w:rsidRDefault="000F36C6" w:rsidP="0037488E">
      <w:pPr>
        <w:numPr>
          <w:ilvl w:val="0"/>
          <w:numId w:val="35"/>
        </w:numPr>
        <w:rPr>
          <w:rFonts w:ascii="Times New Roman" w:hAnsi="Times New Roman" w:cs="Times New Roman"/>
          <w:sz w:val="24"/>
          <w:szCs w:val="24"/>
          <w:lang w:val="vi-VN"/>
        </w:rPr>
      </w:pPr>
      <w:r w:rsidRPr="000F36C6">
        <w:rPr>
          <w:rFonts w:ascii="Times New Roman" w:hAnsi="Times New Roman" w:cs="Times New Roman"/>
          <w:sz w:val="24"/>
          <w:szCs w:val="24"/>
          <w:lang w:val="vi-VN"/>
        </w:rPr>
        <w:t>Nằm cuối đường đi của level.</w:t>
      </w:r>
    </w:p>
    <w:p w14:paraId="296973C6" w14:textId="77777777" w:rsidR="000F36C6" w:rsidRPr="000F36C6" w:rsidRDefault="000F36C6" w:rsidP="0037488E">
      <w:pPr>
        <w:numPr>
          <w:ilvl w:val="0"/>
          <w:numId w:val="35"/>
        </w:numPr>
        <w:rPr>
          <w:rFonts w:ascii="Times New Roman" w:hAnsi="Times New Roman" w:cs="Times New Roman"/>
          <w:sz w:val="24"/>
          <w:szCs w:val="24"/>
          <w:lang w:val="vi-VN"/>
        </w:rPr>
      </w:pPr>
      <w:r w:rsidRPr="000F36C6">
        <w:rPr>
          <w:rFonts w:ascii="Times New Roman" w:hAnsi="Times New Roman" w:cs="Times New Roman"/>
          <w:sz w:val="24"/>
          <w:szCs w:val="24"/>
          <w:lang w:val="vi-VN"/>
        </w:rPr>
        <w:t>Người chơi sẽ cảm nhận đây là nơi diễn ra trận chiến quan trọng hoặc boss.</w:t>
      </w:r>
    </w:p>
    <w:p w14:paraId="700AC168" w14:textId="702DEF9E" w:rsidR="000F36C6" w:rsidRPr="000F36C6" w:rsidRDefault="000F36C6" w:rsidP="000F36C6">
      <w:pPr>
        <w:rPr>
          <w:rFonts w:ascii="Times New Roman" w:hAnsi="Times New Roman" w:cs="Times New Roman"/>
          <w:sz w:val="24"/>
          <w:szCs w:val="24"/>
        </w:rPr>
      </w:pPr>
      <w:r w:rsidRPr="000F36C6">
        <w:rPr>
          <w:rFonts w:ascii="Times New Roman" w:hAnsi="Times New Roman" w:cs="Times New Roman"/>
          <w:sz w:val="24"/>
          <w:szCs w:val="24"/>
          <w:lang w:val="vi-VN"/>
        </w:rPr>
        <w:t>Khu vực này tạo cảm giác đích đến của level.</w:t>
      </w:r>
    </w:p>
    <w:p w14:paraId="67AA9995"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2. Secondary Focal Points (Điểm nhấn phụ)</w:t>
      </w:r>
    </w:p>
    <w:p w14:paraId="16D2CB10"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Spawn Area (Góc trên bên trái)</w:t>
      </w:r>
    </w:p>
    <w:p w14:paraId="2FC4E7CD" w14:textId="77777777" w:rsidR="000F36C6" w:rsidRPr="000F36C6" w:rsidRDefault="000F36C6" w:rsidP="0037488E">
      <w:pPr>
        <w:numPr>
          <w:ilvl w:val="0"/>
          <w:numId w:val="36"/>
        </w:numPr>
        <w:rPr>
          <w:rFonts w:ascii="Times New Roman" w:hAnsi="Times New Roman" w:cs="Times New Roman"/>
          <w:sz w:val="24"/>
          <w:szCs w:val="24"/>
          <w:lang w:val="vi-VN"/>
        </w:rPr>
      </w:pPr>
      <w:r w:rsidRPr="000F36C6">
        <w:rPr>
          <w:rFonts w:ascii="Times New Roman" w:hAnsi="Times New Roman" w:cs="Times New Roman"/>
          <w:sz w:val="24"/>
          <w:szCs w:val="24"/>
          <w:lang w:val="vi-VN"/>
        </w:rPr>
        <w:t>Nơi người chơi bắt đầu.</w:t>
      </w:r>
    </w:p>
    <w:p w14:paraId="2736A058" w14:textId="669FFEC3" w:rsidR="000F36C6" w:rsidRPr="000F36C6" w:rsidRDefault="000F36C6" w:rsidP="0037488E">
      <w:pPr>
        <w:numPr>
          <w:ilvl w:val="0"/>
          <w:numId w:val="36"/>
        </w:numPr>
        <w:rPr>
          <w:rFonts w:ascii="Times New Roman" w:hAnsi="Times New Roman" w:cs="Times New Roman"/>
          <w:sz w:val="24"/>
          <w:szCs w:val="24"/>
          <w:lang w:val="vi-VN"/>
        </w:rPr>
      </w:pPr>
      <w:r w:rsidRPr="000F36C6">
        <w:rPr>
          <w:rFonts w:ascii="Times New Roman" w:hAnsi="Times New Roman" w:cs="Times New Roman"/>
          <w:sz w:val="24"/>
          <w:szCs w:val="24"/>
          <w:lang w:val="vi-VN"/>
        </w:rPr>
        <w:t>Không gian nhỏ giúp người chơi làm quen map trước khi tiến vào hành lang.</w:t>
      </w:r>
    </w:p>
    <w:p w14:paraId="75B21F04"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Long Corridor (Hành lang dài giữa map)</w:t>
      </w:r>
    </w:p>
    <w:p w14:paraId="4D5CCE7E" w14:textId="77777777" w:rsidR="000F36C6" w:rsidRPr="000F36C6" w:rsidRDefault="000F36C6" w:rsidP="0037488E">
      <w:pPr>
        <w:numPr>
          <w:ilvl w:val="0"/>
          <w:numId w:val="37"/>
        </w:numPr>
        <w:rPr>
          <w:rFonts w:ascii="Times New Roman" w:hAnsi="Times New Roman" w:cs="Times New Roman"/>
          <w:sz w:val="24"/>
          <w:szCs w:val="24"/>
          <w:lang w:val="vi-VN"/>
        </w:rPr>
      </w:pPr>
      <w:r w:rsidRPr="000F36C6">
        <w:rPr>
          <w:rFonts w:ascii="Times New Roman" w:hAnsi="Times New Roman" w:cs="Times New Roman"/>
          <w:sz w:val="24"/>
          <w:szCs w:val="24"/>
          <w:lang w:val="vi-VN"/>
        </w:rPr>
        <w:t>Con đường dài nối giữa các khu vực.</w:t>
      </w:r>
    </w:p>
    <w:p w14:paraId="22076730" w14:textId="79C2D34E" w:rsidR="000F36C6" w:rsidRPr="000F36C6" w:rsidRDefault="000F36C6" w:rsidP="0037488E">
      <w:pPr>
        <w:numPr>
          <w:ilvl w:val="0"/>
          <w:numId w:val="37"/>
        </w:numPr>
        <w:rPr>
          <w:rFonts w:ascii="Times New Roman" w:hAnsi="Times New Roman" w:cs="Times New Roman"/>
          <w:sz w:val="24"/>
          <w:szCs w:val="24"/>
          <w:lang w:val="vi-VN"/>
        </w:rPr>
      </w:pPr>
      <w:r w:rsidRPr="000F36C6">
        <w:rPr>
          <w:rFonts w:ascii="Times New Roman" w:hAnsi="Times New Roman" w:cs="Times New Roman"/>
          <w:sz w:val="24"/>
          <w:szCs w:val="24"/>
          <w:lang w:val="vi-VN"/>
        </w:rPr>
        <w:lastRenderedPageBreak/>
        <w:t>Tạo cảm giác khám phá và tiến sâu vào map.</w:t>
      </w:r>
    </w:p>
    <w:p w14:paraId="110E687E"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Small Combat Zones</w:t>
      </w:r>
    </w:p>
    <w:p w14:paraId="70CB6B42"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sz w:val="24"/>
          <w:szCs w:val="24"/>
          <w:lang w:val="vi-VN"/>
        </w:rPr>
        <w:t>Các khu vực trung gian có:</w:t>
      </w:r>
    </w:p>
    <w:p w14:paraId="46DEB9BD" w14:textId="77777777" w:rsidR="000F36C6" w:rsidRPr="000F36C6" w:rsidRDefault="000F36C6" w:rsidP="0037488E">
      <w:pPr>
        <w:numPr>
          <w:ilvl w:val="0"/>
          <w:numId w:val="38"/>
        </w:numPr>
        <w:rPr>
          <w:rFonts w:ascii="Times New Roman" w:hAnsi="Times New Roman" w:cs="Times New Roman"/>
          <w:sz w:val="24"/>
          <w:szCs w:val="24"/>
          <w:lang w:val="vi-VN"/>
        </w:rPr>
      </w:pPr>
      <w:r w:rsidRPr="000F36C6">
        <w:rPr>
          <w:rFonts w:ascii="Times New Roman" w:hAnsi="Times New Roman" w:cs="Times New Roman"/>
          <w:sz w:val="24"/>
          <w:szCs w:val="24"/>
          <w:lang w:val="vi-VN"/>
        </w:rPr>
        <w:t>cây</w:t>
      </w:r>
    </w:p>
    <w:p w14:paraId="69885DC0" w14:textId="77777777" w:rsidR="000F36C6" w:rsidRPr="000F36C6" w:rsidRDefault="000F36C6" w:rsidP="0037488E">
      <w:pPr>
        <w:numPr>
          <w:ilvl w:val="0"/>
          <w:numId w:val="38"/>
        </w:numPr>
        <w:rPr>
          <w:rFonts w:ascii="Times New Roman" w:hAnsi="Times New Roman" w:cs="Times New Roman"/>
          <w:sz w:val="24"/>
          <w:szCs w:val="24"/>
          <w:lang w:val="vi-VN"/>
        </w:rPr>
      </w:pPr>
      <w:r w:rsidRPr="000F36C6">
        <w:rPr>
          <w:rFonts w:ascii="Times New Roman" w:hAnsi="Times New Roman" w:cs="Times New Roman"/>
          <w:sz w:val="24"/>
          <w:szCs w:val="24"/>
          <w:lang w:val="vi-VN"/>
        </w:rPr>
        <w:t>đá</w:t>
      </w:r>
    </w:p>
    <w:p w14:paraId="2F8183A4" w14:textId="77777777" w:rsidR="000F36C6" w:rsidRPr="000F36C6" w:rsidRDefault="000F36C6" w:rsidP="0037488E">
      <w:pPr>
        <w:numPr>
          <w:ilvl w:val="0"/>
          <w:numId w:val="38"/>
        </w:numPr>
        <w:rPr>
          <w:rFonts w:ascii="Times New Roman" w:hAnsi="Times New Roman" w:cs="Times New Roman"/>
          <w:sz w:val="24"/>
          <w:szCs w:val="24"/>
          <w:lang w:val="vi-VN"/>
        </w:rPr>
      </w:pPr>
      <w:r w:rsidRPr="000F36C6">
        <w:rPr>
          <w:rFonts w:ascii="Times New Roman" w:hAnsi="Times New Roman" w:cs="Times New Roman"/>
          <w:sz w:val="24"/>
          <w:szCs w:val="24"/>
          <w:lang w:val="vi-VN"/>
        </w:rPr>
        <w:t>chướng ngại vật</w:t>
      </w:r>
    </w:p>
    <w:p w14:paraId="16A3EBD8"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sz w:val="24"/>
          <w:szCs w:val="24"/>
          <w:lang w:val="vi-VN"/>
        </w:rPr>
        <w:t>Chức năng:</w:t>
      </w:r>
    </w:p>
    <w:p w14:paraId="299B78F7" w14:textId="77777777" w:rsidR="000F36C6" w:rsidRPr="000F36C6" w:rsidRDefault="000F36C6" w:rsidP="0037488E">
      <w:pPr>
        <w:numPr>
          <w:ilvl w:val="0"/>
          <w:numId w:val="39"/>
        </w:numPr>
        <w:rPr>
          <w:rFonts w:ascii="Times New Roman" w:hAnsi="Times New Roman" w:cs="Times New Roman"/>
          <w:sz w:val="24"/>
          <w:szCs w:val="24"/>
          <w:lang w:val="vi-VN"/>
        </w:rPr>
      </w:pPr>
      <w:r w:rsidRPr="000F36C6">
        <w:rPr>
          <w:rFonts w:ascii="Times New Roman" w:hAnsi="Times New Roman" w:cs="Times New Roman"/>
          <w:sz w:val="24"/>
          <w:szCs w:val="24"/>
          <w:lang w:val="vi-VN"/>
        </w:rPr>
        <w:t>tạo những trận chiến nhỏ trước khi đến khu vực chính</w:t>
      </w:r>
    </w:p>
    <w:p w14:paraId="593F272E" w14:textId="336AFC02" w:rsidR="000F36C6" w:rsidRPr="000F36C6" w:rsidRDefault="000F36C6" w:rsidP="0037488E">
      <w:pPr>
        <w:numPr>
          <w:ilvl w:val="0"/>
          <w:numId w:val="39"/>
        </w:numPr>
        <w:rPr>
          <w:rFonts w:ascii="Times New Roman" w:hAnsi="Times New Roman" w:cs="Times New Roman"/>
          <w:sz w:val="24"/>
          <w:szCs w:val="24"/>
          <w:lang w:val="vi-VN"/>
        </w:rPr>
      </w:pPr>
      <w:r w:rsidRPr="000F36C6">
        <w:rPr>
          <w:rFonts w:ascii="Times New Roman" w:hAnsi="Times New Roman" w:cs="Times New Roman"/>
          <w:sz w:val="24"/>
          <w:szCs w:val="24"/>
          <w:lang w:val="vi-VN"/>
        </w:rPr>
        <w:t>làm gameplay không bị nhàm chán.</w:t>
      </w:r>
    </w:p>
    <w:p w14:paraId="66CF0605"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3. Player Orientation (Định hướng người chơi)</w:t>
      </w:r>
    </w:p>
    <w:p w14:paraId="2F26E6C1"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sz w:val="24"/>
          <w:szCs w:val="24"/>
          <w:lang w:val="vi-VN"/>
        </w:rPr>
        <w:t>Người chơi có thể định hướng nhờ:</w:t>
      </w:r>
    </w:p>
    <w:p w14:paraId="026F3409" w14:textId="77777777" w:rsidR="000F36C6" w:rsidRPr="000F36C6" w:rsidRDefault="000F36C6" w:rsidP="0037488E">
      <w:pPr>
        <w:numPr>
          <w:ilvl w:val="0"/>
          <w:numId w:val="40"/>
        </w:numPr>
        <w:rPr>
          <w:rFonts w:ascii="Times New Roman" w:hAnsi="Times New Roman" w:cs="Times New Roman"/>
          <w:sz w:val="24"/>
          <w:szCs w:val="24"/>
          <w:lang w:val="vi-VN"/>
        </w:rPr>
      </w:pPr>
      <w:r w:rsidRPr="000F36C6">
        <w:rPr>
          <w:rFonts w:ascii="Times New Roman" w:hAnsi="Times New Roman" w:cs="Times New Roman"/>
          <w:sz w:val="24"/>
          <w:szCs w:val="24"/>
          <w:lang w:val="vi-VN"/>
        </w:rPr>
        <w:t>tường đá bao quanh map</w:t>
      </w:r>
    </w:p>
    <w:p w14:paraId="7F2C0067" w14:textId="77777777" w:rsidR="000F36C6" w:rsidRPr="000F36C6" w:rsidRDefault="000F36C6" w:rsidP="0037488E">
      <w:pPr>
        <w:numPr>
          <w:ilvl w:val="0"/>
          <w:numId w:val="40"/>
        </w:numPr>
        <w:rPr>
          <w:rFonts w:ascii="Times New Roman" w:hAnsi="Times New Roman" w:cs="Times New Roman"/>
          <w:sz w:val="24"/>
          <w:szCs w:val="24"/>
          <w:lang w:val="vi-VN"/>
        </w:rPr>
      </w:pPr>
      <w:r w:rsidRPr="000F36C6">
        <w:rPr>
          <w:rFonts w:ascii="Times New Roman" w:hAnsi="Times New Roman" w:cs="Times New Roman"/>
          <w:sz w:val="24"/>
          <w:szCs w:val="24"/>
          <w:lang w:val="vi-VN"/>
        </w:rPr>
        <w:t>hành lang dài ở trung tâm</w:t>
      </w:r>
    </w:p>
    <w:p w14:paraId="56186608" w14:textId="77777777" w:rsidR="000F36C6" w:rsidRPr="000F36C6" w:rsidRDefault="000F36C6" w:rsidP="0037488E">
      <w:pPr>
        <w:numPr>
          <w:ilvl w:val="0"/>
          <w:numId w:val="40"/>
        </w:numPr>
        <w:rPr>
          <w:rFonts w:ascii="Times New Roman" w:hAnsi="Times New Roman" w:cs="Times New Roman"/>
          <w:sz w:val="24"/>
          <w:szCs w:val="24"/>
          <w:lang w:val="vi-VN"/>
        </w:rPr>
      </w:pPr>
      <w:r w:rsidRPr="000F36C6">
        <w:rPr>
          <w:rFonts w:ascii="Times New Roman" w:hAnsi="Times New Roman" w:cs="Times New Roman"/>
          <w:sz w:val="24"/>
          <w:szCs w:val="24"/>
          <w:lang w:val="vi-VN"/>
        </w:rPr>
        <w:t>các khu vực mở lớn khác nhau</w:t>
      </w:r>
    </w:p>
    <w:p w14:paraId="3C4B1A02" w14:textId="7C9E13E0" w:rsidR="000F36C6" w:rsidRPr="000F36C6" w:rsidRDefault="000F36C6" w:rsidP="000F36C6">
      <w:pPr>
        <w:rPr>
          <w:rFonts w:ascii="Times New Roman" w:hAnsi="Times New Roman" w:cs="Times New Roman"/>
          <w:sz w:val="24"/>
          <w:szCs w:val="24"/>
        </w:rPr>
      </w:pPr>
      <w:r w:rsidRPr="000F36C6">
        <w:rPr>
          <w:rFonts w:ascii="Times New Roman" w:hAnsi="Times New Roman" w:cs="Times New Roman"/>
          <w:sz w:val="24"/>
          <w:szCs w:val="24"/>
          <w:lang w:val="vi-VN"/>
        </w:rPr>
        <w:t>Thiết kế này giúp người chơi biết hướng tiến về phía bên phải của map.</w:t>
      </w:r>
    </w:p>
    <w:p w14:paraId="28318430" w14:textId="77777777" w:rsidR="000F36C6" w:rsidRPr="000F36C6" w:rsidRDefault="000F36C6" w:rsidP="000F36C6">
      <w:pPr>
        <w:rPr>
          <w:rFonts w:ascii="Times New Roman" w:hAnsi="Times New Roman" w:cs="Times New Roman"/>
          <w:b/>
          <w:bCs/>
          <w:sz w:val="24"/>
          <w:szCs w:val="24"/>
          <w:lang w:val="vi-VN"/>
        </w:rPr>
      </w:pPr>
      <w:r w:rsidRPr="000F36C6">
        <w:rPr>
          <w:rFonts w:ascii="Times New Roman" w:hAnsi="Times New Roman" w:cs="Times New Roman"/>
          <w:b/>
          <w:bCs/>
          <w:sz w:val="24"/>
          <w:szCs w:val="24"/>
          <w:lang w:val="vi-VN"/>
        </w:rPr>
        <w:t>4. Spawn Orientation</w:t>
      </w:r>
    </w:p>
    <w:p w14:paraId="0EA8F2FE"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sz w:val="24"/>
          <w:szCs w:val="24"/>
          <w:lang w:val="vi-VN"/>
        </w:rPr>
        <w:t>Khi spawn:</w:t>
      </w:r>
    </w:p>
    <w:p w14:paraId="027EADAE" w14:textId="77777777" w:rsidR="000F36C6" w:rsidRPr="000F36C6" w:rsidRDefault="000F36C6" w:rsidP="0037488E">
      <w:pPr>
        <w:numPr>
          <w:ilvl w:val="0"/>
          <w:numId w:val="41"/>
        </w:numPr>
        <w:rPr>
          <w:rFonts w:ascii="Times New Roman" w:hAnsi="Times New Roman" w:cs="Times New Roman"/>
          <w:sz w:val="24"/>
          <w:szCs w:val="24"/>
          <w:lang w:val="vi-VN"/>
        </w:rPr>
      </w:pPr>
      <w:r w:rsidRPr="000F36C6">
        <w:rPr>
          <w:rFonts w:ascii="Times New Roman" w:hAnsi="Times New Roman" w:cs="Times New Roman"/>
          <w:sz w:val="24"/>
          <w:szCs w:val="24"/>
          <w:lang w:val="vi-VN"/>
        </w:rPr>
        <w:t>người chơi ở góc trên bên trái</w:t>
      </w:r>
    </w:p>
    <w:p w14:paraId="50D9908D" w14:textId="77777777" w:rsidR="000F36C6" w:rsidRPr="000F36C6" w:rsidRDefault="000F36C6" w:rsidP="0037488E">
      <w:pPr>
        <w:numPr>
          <w:ilvl w:val="0"/>
          <w:numId w:val="41"/>
        </w:numPr>
        <w:rPr>
          <w:rFonts w:ascii="Times New Roman" w:hAnsi="Times New Roman" w:cs="Times New Roman"/>
          <w:sz w:val="24"/>
          <w:szCs w:val="24"/>
          <w:lang w:val="vi-VN"/>
        </w:rPr>
      </w:pPr>
      <w:r w:rsidRPr="000F36C6">
        <w:rPr>
          <w:rFonts w:ascii="Times New Roman" w:hAnsi="Times New Roman" w:cs="Times New Roman"/>
          <w:sz w:val="24"/>
          <w:szCs w:val="24"/>
          <w:lang w:val="vi-VN"/>
        </w:rPr>
        <w:t>nhìn thấy đường đi xuống và sang phải</w:t>
      </w:r>
    </w:p>
    <w:p w14:paraId="0C586727" w14:textId="15414EE2" w:rsidR="000F36C6" w:rsidRPr="000F36C6" w:rsidRDefault="000F36C6" w:rsidP="000F36C6">
      <w:pPr>
        <w:rPr>
          <w:rFonts w:ascii="Times New Roman" w:hAnsi="Times New Roman" w:cs="Times New Roman"/>
          <w:sz w:val="24"/>
          <w:szCs w:val="24"/>
        </w:rPr>
      </w:pPr>
      <w:r w:rsidRPr="000F36C6">
        <w:rPr>
          <w:rFonts w:ascii="Times New Roman" w:hAnsi="Times New Roman" w:cs="Times New Roman"/>
          <w:sz w:val="24"/>
          <w:szCs w:val="24"/>
          <w:lang w:val="vi-VN"/>
        </w:rPr>
        <w:t>Điều này giúp người chơi hiểu ngay hướng di chuyển của level.</w:t>
      </w:r>
    </w:p>
    <w:p w14:paraId="1DDC46AB" w14:textId="245163A5" w:rsidR="000F36C6" w:rsidRPr="000F36C6" w:rsidRDefault="000F36C6" w:rsidP="000F36C6">
      <w:pPr>
        <w:rPr>
          <w:rFonts w:ascii="Times New Roman" w:hAnsi="Times New Roman" w:cs="Times New Roman"/>
          <w:b/>
          <w:bCs/>
          <w:sz w:val="24"/>
          <w:szCs w:val="24"/>
          <w:lang w:val="vi-VN"/>
        </w:rPr>
      </w:pPr>
      <w:r>
        <w:rPr>
          <w:rFonts w:ascii="Times New Roman" w:hAnsi="Times New Roman" w:cs="Times New Roman"/>
          <w:b/>
          <w:bCs/>
          <w:sz w:val="24"/>
          <w:szCs w:val="24"/>
        </w:rPr>
        <w:t>5</w:t>
      </w:r>
      <w:r w:rsidRPr="000F36C6">
        <w:rPr>
          <w:rFonts w:ascii="Times New Roman" w:hAnsi="Times New Roman" w:cs="Times New Roman"/>
          <w:b/>
          <w:bCs/>
          <w:sz w:val="24"/>
          <w:szCs w:val="24"/>
          <w:lang w:val="vi-VN"/>
        </w:rPr>
        <w:t>. Focal Point Image Reference</w:t>
      </w:r>
    </w:p>
    <w:p w14:paraId="268FD169" w14:textId="77777777" w:rsidR="000F36C6" w:rsidRPr="000F36C6" w:rsidRDefault="000F36C6" w:rsidP="000F36C6">
      <w:pPr>
        <w:rPr>
          <w:rFonts w:ascii="Times New Roman" w:hAnsi="Times New Roman" w:cs="Times New Roman"/>
          <w:sz w:val="24"/>
          <w:szCs w:val="24"/>
          <w:lang w:val="vi-VN"/>
        </w:rPr>
      </w:pPr>
      <w:r w:rsidRPr="000F36C6">
        <w:rPr>
          <w:rFonts w:ascii="Times New Roman" w:hAnsi="Times New Roman" w:cs="Times New Roman"/>
          <w:sz w:val="24"/>
          <w:szCs w:val="24"/>
          <w:lang w:val="vi-VN"/>
        </w:rPr>
        <w:t>Các focal point trong map gồm:</w:t>
      </w:r>
    </w:p>
    <w:p w14:paraId="766160F7" w14:textId="77777777" w:rsidR="000F36C6" w:rsidRPr="000F36C6" w:rsidRDefault="000F36C6" w:rsidP="0037488E">
      <w:pPr>
        <w:numPr>
          <w:ilvl w:val="0"/>
          <w:numId w:val="42"/>
        </w:numPr>
        <w:rPr>
          <w:rFonts w:ascii="Times New Roman" w:hAnsi="Times New Roman" w:cs="Times New Roman"/>
          <w:sz w:val="24"/>
          <w:szCs w:val="24"/>
          <w:lang w:val="vi-VN"/>
        </w:rPr>
      </w:pPr>
      <w:r w:rsidRPr="000F36C6">
        <w:rPr>
          <w:rFonts w:ascii="Times New Roman" w:hAnsi="Times New Roman" w:cs="Times New Roman"/>
          <w:sz w:val="24"/>
          <w:szCs w:val="24"/>
          <w:lang w:val="vi-VN"/>
        </w:rPr>
        <w:t>Spawn Area</w:t>
      </w:r>
    </w:p>
    <w:p w14:paraId="10D1C9F0" w14:textId="77777777" w:rsidR="000F36C6" w:rsidRPr="000F36C6" w:rsidRDefault="000F36C6" w:rsidP="0037488E">
      <w:pPr>
        <w:numPr>
          <w:ilvl w:val="0"/>
          <w:numId w:val="42"/>
        </w:numPr>
        <w:rPr>
          <w:rFonts w:ascii="Times New Roman" w:hAnsi="Times New Roman" w:cs="Times New Roman"/>
          <w:sz w:val="24"/>
          <w:szCs w:val="24"/>
          <w:lang w:val="vi-VN"/>
        </w:rPr>
      </w:pPr>
      <w:r w:rsidRPr="000F36C6">
        <w:rPr>
          <w:rFonts w:ascii="Times New Roman" w:hAnsi="Times New Roman" w:cs="Times New Roman"/>
          <w:sz w:val="24"/>
          <w:szCs w:val="24"/>
          <w:lang w:val="vi-VN"/>
        </w:rPr>
        <w:t>Corridor Path</w:t>
      </w:r>
    </w:p>
    <w:p w14:paraId="5B3CA65F" w14:textId="77777777" w:rsidR="000F36C6" w:rsidRPr="000F36C6" w:rsidRDefault="000F36C6" w:rsidP="0037488E">
      <w:pPr>
        <w:numPr>
          <w:ilvl w:val="0"/>
          <w:numId w:val="42"/>
        </w:numPr>
        <w:rPr>
          <w:rFonts w:ascii="Times New Roman" w:hAnsi="Times New Roman" w:cs="Times New Roman"/>
          <w:sz w:val="24"/>
          <w:szCs w:val="24"/>
          <w:lang w:val="vi-VN"/>
        </w:rPr>
      </w:pPr>
      <w:r w:rsidRPr="000F36C6">
        <w:rPr>
          <w:rFonts w:ascii="Times New Roman" w:hAnsi="Times New Roman" w:cs="Times New Roman"/>
          <w:sz w:val="24"/>
          <w:szCs w:val="24"/>
          <w:lang w:val="vi-VN"/>
        </w:rPr>
        <w:t>Combat Zones</w:t>
      </w:r>
    </w:p>
    <w:p w14:paraId="40C76E77" w14:textId="77777777" w:rsidR="000F36C6" w:rsidRPr="000F36C6" w:rsidRDefault="000F36C6" w:rsidP="0037488E">
      <w:pPr>
        <w:numPr>
          <w:ilvl w:val="0"/>
          <w:numId w:val="42"/>
        </w:numPr>
        <w:rPr>
          <w:rFonts w:ascii="Times New Roman" w:hAnsi="Times New Roman" w:cs="Times New Roman"/>
          <w:sz w:val="24"/>
          <w:szCs w:val="24"/>
          <w:lang w:val="vi-VN"/>
        </w:rPr>
      </w:pPr>
      <w:r w:rsidRPr="000F36C6">
        <w:rPr>
          <w:rFonts w:ascii="Times New Roman" w:hAnsi="Times New Roman" w:cs="Times New Roman"/>
          <w:sz w:val="24"/>
          <w:szCs w:val="24"/>
          <w:lang w:val="vi-VN"/>
        </w:rPr>
        <w:lastRenderedPageBreak/>
        <w:t>Final Arena</w:t>
      </w:r>
    </w:p>
    <w:p w14:paraId="5AE8477C" w14:textId="616866BD" w:rsidR="000F36C6" w:rsidRPr="000F36C6" w:rsidRDefault="000F36C6" w:rsidP="00C55B29">
      <w:pPr>
        <w:rPr>
          <w:rFonts w:ascii="Times New Roman" w:hAnsi="Times New Roman" w:cs="Times New Roman"/>
          <w:sz w:val="24"/>
          <w:szCs w:val="24"/>
        </w:rPr>
      </w:pPr>
      <w:r w:rsidRPr="000F36C6">
        <w:rPr>
          <w:rFonts w:ascii="Times New Roman" w:hAnsi="Times New Roman" w:cs="Times New Roman"/>
          <w:sz w:val="24"/>
          <w:szCs w:val="24"/>
          <w:lang w:val="vi-VN"/>
        </w:rPr>
        <w:t>Những yếu tố này tạo nên cấu trúc level rõ ràng và dễ hiểu cho người chơi.</w:t>
      </w:r>
    </w:p>
    <w:p w14:paraId="3F8A85BA" w14:textId="7237BD2A" w:rsidR="00CD5F0C" w:rsidRPr="008442BE" w:rsidRDefault="008442BE" w:rsidP="00C55B29">
      <w:pPr>
        <w:rPr>
          <w:rFonts w:ascii="Times New Roman" w:hAnsi="Times New Roman" w:cs="Times New Roman"/>
          <w:b/>
          <w:bCs/>
          <w:sz w:val="28"/>
          <w:szCs w:val="28"/>
        </w:rPr>
      </w:pPr>
      <w:r w:rsidRPr="008442BE">
        <w:rPr>
          <w:rFonts w:ascii="Times New Roman" w:hAnsi="Times New Roman" w:cs="Times New Roman"/>
          <w:b/>
          <w:bCs/>
          <w:sz w:val="28"/>
          <w:szCs w:val="28"/>
        </w:rPr>
        <w:t>STEP  9: TOP DOWN LAYOUT</w:t>
      </w:r>
    </w:p>
    <w:p w14:paraId="7F95E9B7" w14:textId="77777777" w:rsidR="0018005C" w:rsidRDefault="0037488E" w:rsidP="0018005C">
      <w:pPr>
        <w:rPr>
          <w:rFonts w:ascii="Times New Roman" w:hAnsi="Times New Roman" w:cs="Times New Roman"/>
          <w:sz w:val="24"/>
          <w:szCs w:val="24"/>
        </w:rPr>
      </w:pPr>
      <w:r w:rsidRPr="006025DC">
        <w:rPr>
          <w:rFonts w:ascii="Times New Roman" w:hAnsi="Times New Roman" w:cs="Times New Roman"/>
          <w:sz w:val="24"/>
          <w:szCs w:val="24"/>
        </w:rPr>
        <w:t xml:space="preserve">Phương pháp bố cục từ trên xuống: Sử dụng bất kỳ kỹ thuật nào dưới đây để tạo bố cục </w:t>
      </w:r>
    </w:p>
    <w:p w14:paraId="67CA2DDA" w14:textId="21742400"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1. Phương pháp tạo bố cục từ trên xuống</w:t>
      </w:r>
    </w:p>
    <w:p w14:paraId="524DFA5B"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Bố cục bản đồ được thiết kế bằng công cụ vẽ bản đồ trong game engine và phần mềm đồ họa, dựa trên ý tưởng về môi trường, cốt truyện và các khu vực chiến đấu trong màn chơi.</w:t>
      </w:r>
    </w:p>
    <w:p w14:paraId="1B93E19D" w14:textId="6C8520D2"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Thiết kế được xây dựng theo dạng top-down layout, giúp dễ dàng xác định đường đi, vị trí chiến đấu và các chướng ngại vật.</w:t>
      </w:r>
    </w:p>
    <w:p w14:paraId="1343066D"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2. Vị trí bắt đầu và kết thúc màn chơi</w:t>
      </w:r>
    </w:p>
    <w:p w14:paraId="0D5A3487"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b/>
          <w:bCs/>
          <w:sz w:val="24"/>
          <w:szCs w:val="24"/>
          <w:lang w:val="vi-VN"/>
        </w:rPr>
        <w:t>Start Position:</w:t>
      </w:r>
    </w:p>
    <w:p w14:paraId="589DE9F8" w14:textId="77777777" w:rsidR="0018005C" w:rsidRPr="0018005C" w:rsidRDefault="0018005C" w:rsidP="0037488E">
      <w:pPr>
        <w:numPr>
          <w:ilvl w:val="0"/>
          <w:numId w:val="43"/>
        </w:numPr>
        <w:rPr>
          <w:rFonts w:ascii="Times New Roman" w:hAnsi="Times New Roman" w:cs="Times New Roman"/>
          <w:sz w:val="24"/>
          <w:szCs w:val="24"/>
          <w:lang w:val="vi-VN"/>
        </w:rPr>
      </w:pPr>
      <w:r w:rsidRPr="0018005C">
        <w:rPr>
          <w:rFonts w:ascii="Times New Roman" w:hAnsi="Times New Roman" w:cs="Times New Roman"/>
          <w:sz w:val="24"/>
          <w:szCs w:val="24"/>
          <w:lang w:val="vi-VN"/>
        </w:rPr>
        <w:t>Người chơi xuất hiện tại góc trên bên trái của bản đồ.</w:t>
      </w:r>
    </w:p>
    <w:p w14:paraId="3D25C182"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b/>
          <w:bCs/>
          <w:sz w:val="24"/>
          <w:szCs w:val="24"/>
          <w:lang w:val="vi-VN"/>
        </w:rPr>
        <w:t>End Position:</w:t>
      </w:r>
    </w:p>
    <w:p w14:paraId="25A74FAA" w14:textId="1292DA82" w:rsidR="0018005C" w:rsidRPr="0018005C" w:rsidRDefault="0018005C" w:rsidP="0037488E">
      <w:pPr>
        <w:numPr>
          <w:ilvl w:val="0"/>
          <w:numId w:val="44"/>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rộng ở bên phải bản đồ là vị trí kết thúc màn chơi, nơi diễn ra trận chiến cuối.</w:t>
      </w:r>
    </w:p>
    <w:p w14:paraId="1EA802DA"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3. Lộ trình chính (Main Path)</w:t>
      </w:r>
    </w:p>
    <w:p w14:paraId="2E8233B9"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Lộ trình chính của người chơi:</w:t>
      </w:r>
    </w:p>
    <w:p w14:paraId="54070178"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Spawn Area</w:t>
      </w:r>
      <w:r w:rsidRPr="0018005C">
        <w:rPr>
          <w:rFonts w:ascii="Times New Roman" w:hAnsi="Times New Roman" w:cs="Times New Roman"/>
          <w:sz w:val="24"/>
          <w:szCs w:val="24"/>
          <w:lang w:val="vi-VN"/>
        </w:rPr>
        <w:br/>
        <w:t>→ Combat Area 1</w:t>
      </w:r>
      <w:r w:rsidRPr="0018005C">
        <w:rPr>
          <w:rFonts w:ascii="Times New Roman" w:hAnsi="Times New Roman" w:cs="Times New Roman"/>
          <w:sz w:val="24"/>
          <w:szCs w:val="24"/>
          <w:lang w:val="vi-VN"/>
        </w:rPr>
        <w:br/>
        <w:t>→ Long Corridor</w:t>
      </w:r>
      <w:r w:rsidRPr="0018005C">
        <w:rPr>
          <w:rFonts w:ascii="Times New Roman" w:hAnsi="Times New Roman" w:cs="Times New Roman"/>
          <w:sz w:val="24"/>
          <w:szCs w:val="24"/>
          <w:lang w:val="vi-VN"/>
        </w:rPr>
        <w:br/>
        <w:t>→ Combat Area 2</w:t>
      </w:r>
      <w:r w:rsidRPr="0018005C">
        <w:rPr>
          <w:rFonts w:ascii="Times New Roman" w:hAnsi="Times New Roman" w:cs="Times New Roman"/>
          <w:sz w:val="24"/>
          <w:szCs w:val="24"/>
          <w:lang w:val="vi-VN"/>
        </w:rPr>
        <w:br/>
        <w:t>→ Final Combat Area</w:t>
      </w:r>
    </w:p>
    <w:p w14:paraId="6E5F3028" w14:textId="62B7ED63"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Thiết kế này tạo cảm giác tiến dần đến khu vực nguy hiểm hơn trong màn chơi.</w:t>
      </w:r>
    </w:p>
    <w:p w14:paraId="54C75B54"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4. Các tuyến đường thay thế</w:t>
      </w:r>
    </w:p>
    <w:p w14:paraId="7F077576"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Trong các khu vực chiến đấu:</w:t>
      </w:r>
    </w:p>
    <w:p w14:paraId="5C3228CD" w14:textId="77777777" w:rsidR="0018005C" w:rsidRPr="0018005C" w:rsidRDefault="0018005C" w:rsidP="0037488E">
      <w:pPr>
        <w:numPr>
          <w:ilvl w:val="0"/>
          <w:numId w:val="45"/>
        </w:numPr>
        <w:rPr>
          <w:rFonts w:ascii="Times New Roman" w:hAnsi="Times New Roman" w:cs="Times New Roman"/>
          <w:sz w:val="24"/>
          <w:szCs w:val="24"/>
          <w:lang w:val="vi-VN"/>
        </w:rPr>
      </w:pPr>
      <w:r w:rsidRPr="0018005C">
        <w:rPr>
          <w:rFonts w:ascii="Times New Roman" w:hAnsi="Times New Roman" w:cs="Times New Roman"/>
          <w:sz w:val="24"/>
          <w:szCs w:val="24"/>
          <w:lang w:val="vi-VN"/>
        </w:rPr>
        <w:t>Người chơi có thể di chuyển quanh cây và tảng đá.</w:t>
      </w:r>
    </w:p>
    <w:p w14:paraId="0B5420E9" w14:textId="77777777" w:rsidR="0018005C" w:rsidRPr="0018005C" w:rsidRDefault="0018005C" w:rsidP="0037488E">
      <w:pPr>
        <w:numPr>
          <w:ilvl w:val="0"/>
          <w:numId w:val="45"/>
        </w:numPr>
        <w:rPr>
          <w:rFonts w:ascii="Times New Roman" w:hAnsi="Times New Roman" w:cs="Times New Roman"/>
          <w:sz w:val="24"/>
          <w:szCs w:val="24"/>
          <w:lang w:val="vi-VN"/>
        </w:rPr>
      </w:pPr>
      <w:r w:rsidRPr="0018005C">
        <w:rPr>
          <w:rFonts w:ascii="Times New Roman" w:hAnsi="Times New Roman" w:cs="Times New Roman"/>
          <w:sz w:val="24"/>
          <w:szCs w:val="24"/>
          <w:lang w:val="vi-VN"/>
        </w:rPr>
        <w:t>Điều này tạo ra nhiều hướng di chuyển và chiến thuật khác nhau.</w:t>
      </w:r>
    </w:p>
    <w:p w14:paraId="357F355B" w14:textId="44E3D05E" w:rsidR="0018005C" w:rsidRPr="0018005C" w:rsidRDefault="0018005C" w:rsidP="0018005C">
      <w:pPr>
        <w:rPr>
          <w:rFonts w:ascii="Times New Roman" w:hAnsi="Times New Roman" w:cs="Times New Roman"/>
          <w:sz w:val="24"/>
          <w:szCs w:val="24"/>
          <w:lang w:val="vi-VN"/>
        </w:rPr>
      </w:pPr>
    </w:p>
    <w:p w14:paraId="6C2EAC10"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lastRenderedPageBreak/>
        <w:t>5. Vị trí vật phẩm và vũ khí</w:t>
      </w:r>
    </w:p>
    <w:p w14:paraId="558BD101"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Các vật phẩm có thể được đặt tại:</w:t>
      </w:r>
    </w:p>
    <w:p w14:paraId="6FDE027B" w14:textId="77777777" w:rsidR="0018005C" w:rsidRPr="0018005C" w:rsidRDefault="0018005C" w:rsidP="0037488E">
      <w:pPr>
        <w:numPr>
          <w:ilvl w:val="0"/>
          <w:numId w:val="46"/>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trung gian giữa các trận chiến</w:t>
      </w:r>
    </w:p>
    <w:p w14:paraId="331210D6" w14:textId="77777777" w:rsidR="0018005C" w:rsidRPr="0018005C" w:rsidRDefault="0018005C" w:rsidP="0037488E">
      <w:pPr>
        <w:numPr>
          <w:ilvl w:val="0"/>
          <w:numId w:val="46"/>
        </w:numPr>
        <w:rPr>
          <w:rFonts w:ascii="Times New Roman" w:hAnsi="Times New Roman" w:cs="Times New Roman"/>
          <w:sz w:val="24"/>
          <w:szCs w:val="24"/>
          <w:lang w:val="vi-VN"/>
        </w:rPr>
      </w:pPr>
      <w:r w:rsidRPr="0018005C">
        <w:rPr>
          <w:rFonts w:ascii="Times New Roman" w:hAnsi="Times New Roman" w:cs="Times New Roman"/>
          <w:sz w:val="24"/>
          <w:szCs w:val="24"/>
          <w:lang w:val="vi-VN"/>
        </w:rPr>
        <w:t>gần các chướng ngại vật lớn</w:t>
      </w:r>
    </w:p>
    <w:p w14:paraId="571CA7CD"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Ví dụ:</w:t>
      </w:r>
    </w:p>
    <w:p w14:paraId="015E36F2" w14:textId="77777777" w:rsidR="0018005C" w:rsidRPr="0018005C" w:rsidRDefault="0018005C" w:rsidP="0037488E">
      <w:pPr>
        <w:numPr>
          <w:ilvl w:val="0"/>
          <w:numId w:val="47"/>
        </w:numPr>
        <w:rPr>
          <w:rFonts w:ascii="Times New Roman" w:hAnsi="Times New Roman" w:cs="Times New Roman"/>
          <w:sz w:val="24"/>
          <w:szCs w:val="24"/>
          <w:lang w:val="vi-VN"/>
        </w:rPr>
      </w:pPr>
      <w:r w:rsidRPr="0018005C">
        <w:rPr>
          <w:rFonts w:ascii="Times New Roman" w:hAnsi="Times New Roman" w:cs="Times New Roman"/>
          <w:sz w:val="24"/>
          <w:szCs w:val="24"/>
          <w:lang w:val="vi-VN"/>
        </w:rPr>
        <w:t>vật phẩm hồi máu</w:t>
      </w:r>
    </w:p>
    <w:p w14:paraId="166EA2BB" w14:textId="77777777" w:rsidR="0018005C" w:rsidRPr="0018005C" w:rsidRDefault="0018005C" w:rsidP="0037488E">
      <w:pPr>
        <w:numPr>
          <w:ilvl w:val="0"/>
          <w:numId w:val="47"/>
        </w:numPr>
        <w:rPr>
          <w:rFonts w:ascii="Times New Roman" w:hAnsi="Times New Roman" w:cs="Times New Roman"/>
          <w:sz w:val="24"/>
          <w:szCs w:val="24"/>
          <w:lang w:val="vi-VN"/>
        </w:rPr>
      </w:pPr>
      <w:r w:rsidRPr="0018005C">
        <w:rPr>
          <w:rFonts w:ascii="Times New Roman" w:hAnsi="Times New Roman" w:cs="Times New Roman"/>
          <w:sz w:val="24"/>
          <w:szCs w:val="24"/>
          <w:lang w:val="vi-VN"/>
        </w:rPr>
        <w:t>tăng sức mạnh</w:t>
      </w:r>
    </w:p>
    <w:p w14:paraId="2D84586E" w14:textId="0D3414A4" w:rsidR="0018005C" w:rsidRPr="0018005C" w:rsidRDefault="0018005C" w:rsidP="0037488E">
      <w:pPr>
        <w:numPr>
          <w:ilvl w:val="0"/>
          <w:numId w:val="47"/>
        </w:numPr>
        <w:rPr>
          <w:rFonts w:ascii="Times New Roman" w:hAnsi="Times New Roman" w:cs="Times New Roman"/>
          <w:sz w:val="24"/>
          <w:szCs w:val="24"/>
          <w:lang w:val="vi-VN"/>
        </w:rPr>
      </w:pPr>
      <w:r w:rsidRPr="0018005C">
        <w:rPr>
          <w:rFonts w:ascii="Times New Roman" w:hAnsi="Times New Roman" w:cs="Times New Roman"/>
          <w:sz w:val="24"/>
          <w:szCs w:val="24"/>
          <w:lang w:val="vi-VN"/>
        </w:rPr>
        <w:t>vật phẩm hỗ trợ chiến đấu.</w:t>
      </w:r>
    </w:p>
    <w:p w14:paraId="494146CB"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6. Vị trí vật che chắn</w:t>
      </w:r>
    </w:p>
    <w:p w14:paraId="6845BF3C"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Các vật che chắn trong bản đồ gồm:</w:t>
      </w:r>
    </w:p>
    <w:p w14:paraId="56C64F17" w14:textId="77777777" w:rsidR="0018005C" w:rsidRPr="0018005C" w:rsidRDefault="0018005C" w:rsidP="0037488E">
      <w:pPr>
        <w:numPr>
          <w:ilvl w:val="0"/>
          <w:numId w:val="48"/>
        </w:numPr>
        <w:rPr>
          <w:rFonts w:ascii="Times New Roman" w:hAnsi="Times New Roman" w:cs="Times New Roman"/>
          <w:sz w:val="24"/>
          <w:szCs w:val="24"/>
          <w:lang w:val="vi-VN"/>
        </w:rPr>
      </w:pPr>
      <w:r w:rsidRPr="0018005C">
        <w:rPr>
          <w:rFonts w:ascii="Times New Roman" w:hAnsi="Times New Roman" w:cs="Times New Roman"/>
          <w:sz w:val="24"/>
          <w:szCs w:val="24"/>
          <w:lang w:val="vi-VN"/>
        </w:rPr>
        <w:t>tảng đá</w:t>
      </w:r>
    </w:p>
    <w:p w14:paraId="10D50D95" w14:textId="77777777" w:rsidR="0018005C" w:rsidRPr="0018005C" w:rsidRDefault="0018005C" w:rsidP="0037488E">
      <w:pPr>
        <w:numPr>
          <w:ilvl w:val="0"/>
          <w:numId w:val="48"/>
        </w:numPr>
        <w:rPr>
          <w:rFonts w:ascii="Times New Roman" w:hAnsi="Times New Roman" w:cs="Times New Roman"/>
          <w:sz w:val="24"/>
          <w:szCs w:val="24"/>
          <w:lang w:val="vi-VN"/>
        </w:rPr>
      </w:pPr>
      <w:r w:rsidRPr="0018005C">
        <w:rPr>
          <w:rFonts w:ascii="Times New Roman" w:hAnsi="Times New Roman" w:cs="Times New Roman"/>
          <w:sz w:val="24"/>
          <w:szCs w:val="24"/>
          <w:lang w:val="vi-VN"/>
        </w:rPr>
        <w:t>cây lớn</w:t>
      </w:r>
    </w:p>
    <w:p w14:paraId="5876DA01"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Những vật thể này giúp người chơi:</w:t>
      </w:r>
    </w:p>
    <w:p w14:paraId="62964023" w14:textId="77777777" w:rsidR="0018005C" w:rsidRPr="0018005C" w:rsidRDefault="0018005C" w:rsidP="0037488E">
      <w:pPr>
        <w:numPr>
          <w:ilvl w:val="0"/>
          <w:numId w:val="49"/>
        </w:numPr>
        <w:rPr>
          <w:rFonts w:ascii="Times New Roman" w:hAnsi="Times New Roman" w:cs="Times New Roman"/>
          <w:sz w:val="24"/>
          <w:szCs w:val="24"/>
          <w:lang w:val="vi-VN"/>
        </w:rPr>
      </w:pPr>
      <w:r w:rsidRPr="0018005C">
        <w:rPr>
          <w:rFonts w:ascii="Times New Roman" w:hAnsi="Times New Roman" w:cs="Times New Roman"/>
          <w:sz w:val="24"/>
          <w:szCs w:val="24"/>
          <w:lang w:val="vi-VN"/>
        </w:rPr>
        <w:t>tránh đòn tấn công</w:t>
      </w:r>
    </w:p>
    <w:p w14:paraId="38C74B5E" w14:textId="66F55EC2" w:rsidR="0018005C" w:rsidRPr="0018005C" w:rsidRDefault="0018005C" w:rsidP="0037488E">
      <w:pPr>
        <w:numPr>
          <w:ilvl w:val="0"/>
          <w:numId w:val="49"/>
        </w:numPr>
        <w:rPr>
          <w:rFonts w:ascii="Times New Roman" w:hAnsi="Times New Roman" w:cs="Times New Roman"/>
          <w:sz w:val="24"/>
          <w:szCs w:val="24"/>
          <w:lang w:val="vi-VN"/>
        </w:rPr>
      </w:pPr>
      <w:r w:rsidRPr="0018005C">
        <w:rPr>
          <w:rFonts w:ascii="Times New Roman" w:hAnsi="Times New Roman" w:cs="Times New Roman"/>
          <w:sz w:val="24"/>
          <w:szCs w:val="24"/>
          <w:lang w:val="vi-VN"/>
        </w:rPr>
        <w:t>tạo chiến thuật di chuyển khi chiến đấu.</w:t>
      </w:r>
    </w:p>
    <w:p w14:paraId="50A31C54"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7. Khu vực chơi được và ranh giới bản đồ</w:t>
      </w:r>
    </w:p>
    <w:p w14:paraId="1C82B1C9"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b/>
          <w:bCs/>
          <w:sz w:val="24"/>
          <w:szCs w:val="24"/>
          <w:lang w:val="vi-VN"/>
        </w:rPr>
        <w:t>Khu vực chơi được:</w:t>
      </w:r>
    </w:p>
    <w:p w14:paraId="5CEB3BBE" w14:textId="77777777" w:rsidR="0018005C" w:rsidRPr="0018005C" w:rsidRDefault="0018005C" w:rsidP="0037488E">
      <w:pPr>
        <w:numPr>
          <w:ilvl w:val="0"/>
          <w:numId w:val="50"/>
        </w:numPr>
        <w:rPr>
          <w:rFonts w:ascii="Times New Roman" w:hAnsi="Times New Roman" w:cs="Times New Roman"/>
          <w:sz w:val="24"/>
          <w:szCs w:val="24"/>
          <w:lang w:val="vi-VN"/>
        </w:rPr>
      </w:pPr>
      <w:r w:rsidRPr="0018005C">
        <w:rPr>
          <w:rFonts w:ascii="Times New Roman" w:hAnsi="Times New Roman" w:cs="Times New Roman"/>
          <w:sz w:val="24"/>
          <w:szCs w:val="24"/>
          <w:lang w:val="vi-VN"/>
        </w:rPr>
        <w:t>toàn bộ đường đi bên trong bản đồ.</w:t>
      </w:r>
    </w:p>
    <w:p w14:paraId="475FCC0D"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b/>
          <w:bCs/>
          <w:sz w:val="24"/>
          <w:szCs w:val="24"/>
          <w:lang w:val="vi-VN"/>
        </w:rPr>
        <w:t>Khu vực không chơi được:</w:t>
      </w:r>
    </w:p>
    <w:p w14:paraId="4123FB5E" w14:textId="77777777" w:rsidR="0018005C" w:rsidRPr="0018005C" w:rsidRDefault="0018005C" w:rsidP="0037488E">
      <w:pPr>
        <w:numPr>
          <w:ilvl w:val="0"/>
          <w:numId w:val="51"/>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ngoài tường đá bao quanh bản đồ.</w:t>
      </w:r>
    </w:p>
    <w:p w14:paraId="7032487D" w14:textId="518DDD6A"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Tường đá đóng vai trò là ranh giới của màn chơi.</w:t>
      </w:r>
    </w:p>
    <w:p w14:paraId="5413E94E"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8. Mục tiêu của người chơi</w:t>
      </w:r>
    </w:p>
    <w:p w14:paraId="1AEA45F5"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Người chơi phải:</w:t>
      </w:r>
    </w:p>
    <w:p w14:paraId="288A7BB5" w14:textId="77777777" w:rsidR="0018005C" w:rsidRPr="0018005C" w:rsidRDefault="0018005C" w:rsidP="0037488E">
      <w:pPr>
        <w:numPr>
          <w:ilvl w:val="0"/>
          <w:numId w:val="52"/>
        </w:numPr>
        <w:rPr>
          <w:rFonts w:ascii="Times New Roman" w:hAnsi="Times New Roman" w:cs="Times New Roman"/>
          <w:sz w:val="24"/>
          <w:szCs w:val="24"/>
          <w:lang w:val="vi-VN"/>
        </w:rPr>
      </w:pPr>
      <w:r w:rsidRPr="0018005C">
        <w:rPr>
          <w:rFonts w:ascii="Times New Roman" w:hAnsi="Times New Roman" w:cs="Times New Roman"/>
          <w:sz w:val="24"/>
          <w:szCs w:val="24"/>
          <w:lang w:val="vi-VN"/>
        </w:rPr>
        <w:t>di chuyển qua các khu vực của bản đồ</w:t>
      </w:r>
    </w:p>
    <w:p w14:paraId="63B88EF7" w14:textId="77777777" w:rsidR="0018005C" w:rsidRPr="0018005C" w:rsidRDefault="0018005C" w:rsidP="0037488E">
      <w:pPr>
        <w:numPr>
          <w:ilvl w:val="0"/>
          <w:numId w:val="52"/>
        </w:numPr>
        <w:rPr>
          <w:rFonts w:ascii="Times New Roman" w:hAnsi="Times New Roman" w:cs="Times New Roman"/>
          <w:sz w:val="24"/>
          <w:szCs w:val="24"/>
          <w:lang w:val="vi-VN"/>
        </w:rPr>
      </w:pPr>
      <w:r w:rsidRPr="0018005C">
        <w:rPr>
          <w:rFonts w:ascii="Times New Roman" w:hAnsi="Times New Roman" w:cs="Times New Roman"/>
          <w:sz w:val="24"/>
          <w:szCs w:val="24"/>
          <w:lang w:val="vi-VN"/>
        </w:rPr>
        <w:t>tiêu diệt kẻ thù</w:t>
      </w:r>
    </w:p>
    <w:p w14:paraId="3A518D1F" w14:textId="77777777" w:rsidR="0018005C" w:rsidRPr="0018005C" w:rsidRDefault="0018005C" w:rsidP="0037488E">
      <w:pPr>
        <w:numPr>
          <w:ilvl w:val="0"/>
          <w:numId w:val="52"/>
        </w:numPr>
        <w:rPr>
          <w:rFonts w:ascii="Times New Roman" w:hAnsi="Times New Roman" w:cs="Times New Roman"/>
          <w:sz w:val="24"/>
          <w:szCs w:val="24"/>
          <w:lang w:val="vi-VN"/>
        </w:rPr>
      </w:pPr>
      <w:r w:rsidRPr="0018005C">
        <w:rPr>
          <w:rFonts w:ascii="Times New Roman" w:hAnsi="Times New Roman" w:cs="Times New Roman"/>
          <w:sz w:val="24"/>
          <w:szCs w:val="24"/>
          <w:lang w:val="vi-VN"/>
        </w:rPr>
        <w:lastRenderedPageBreak/>
        <w:t>tiến đến khu vực cuối</w:t>
      </w:r>
    </w:p>
    <w:p w14:paraId="39D42139" w14:textId="2884EC1E" w:rsidR="0018005C" w:rsidRPr="0018005C" w:rsidRDefault="0018005C" w:rsidP="0037488E">
      <w:pPr>
        <w:numPr>
          <w:ilvl w:val="0"/>
          <w:numId w:val="52"/>
        </w:numPr>
        <w:rPr>
          <w:rFonts w:ascii="Times New Roman" w:hAnsi="Times New Roman" w:cs="Times New Roman"/>
          <w:sz w:val="24"/>
          <w:szCs w:val="24"/>
          <w:lang w:val="vi-VN"/>
        </w:rPr>
      </w:pPr>
      <w:r w:rsidRPr="0018005C">
        <w:rPr>
          <w:rFonts w:ascii="Times New Roman" w:hAnsi="Times New Roman" w:cs="Times New Roman"/>
          <w:sz w:val="24"/>
          <w:szCs w:val="24"/>
          <w:lang w:val="vi-VN"/>
        </w:rPr>
        <w:t>hoàn thành màn chơi sau khi đánh bại kẻ địch cuối.</w:t>
      </w:r>
    </w:p>
    <w:p w14:paraId="1A0B6299"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9. Chướng ngại vật</w:t>
      </w:r>
    </w:p>
    <w:p w14:paraId="41D247B9"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Các chướng ngại vật bao gồm:</w:t>
      </w:r>
    </w:p>
    <w:p w14:paraId="3B164A44" w14:textId="77777777" w:rsidR="0018005C" w:rsidRPr="0018005C" w:rsidRDefault="0018005C" w:rsidP="0037488E">
      <w:pPr>
        <w:numPr>
          <w:ilvl w:val="0"/>
          <w:numId w:val="53"/>
        </w:numPr>
        <w:rPr>
          <w:rFonts w:ascii="Times New Roman" w:hAnsi="Times New Roman" w:cs="Times New Roman"/>
          <w:sz w:val="24"/>
          <w:szCs w:val="24"/>
          <w:lang w:val="vi-VN"/>
        </w:rPr>
      </w:pPr>
      <w:r w:rsidRPr="0018005C">
        <w:rPr>
          <w:rFonts w:ascii="Times New Roman" w:hAnsi="Times New Roman" w:cs="Times New Roman"/>
          <w:sz w:val="24"/>
          <w:szCs w:val="24"/>
          <w:lang w:val="vi-VN"/>
        </w:rPr>
        <w:t>đá</w:t>
      </w:r>
    </w:p>
    <w:p w14:paraId="612BE62C" w14:textId="77777777" w:rsidR="0018005C" w:rsidRPr="0018005C" w:rsidRDefault="0018005C" w:rsidP="0037488E">
      <w:pPr>
        <w:numPr>
          <w:ilvl w:val="0"/>
          <w:numId w:val="53"/>
        </w:numPr>
        <w:rPr>
          <w:rFonts w:ascii="Times New Roman" w:hAnsi="Times New Roman" w:cs="Times New Roman"/>
          <w:sz w:val="24"/>
          <w:szCs w:val="24"/>
          <w:lang w:val="vi-VN"/>
        </w:rPr>
      </w:pPr>
      <w:r w:rsidRPr="0018005C">
        <w:rPr>
          <w:rFonts w:ascii="Times New Roman" w:hAnsi="Times New Roman" w:cs="Times New Roman"/>
          <w:sz w:val="24"/>
          <w:szCs w:val="24"/>
          <w:lang w:val="vi-VN"/>
        </w:rPr>
        <w:t>cây</w:t>
      </w:r>
    </w:p>
    <w:p w14:paraId="6C2A0D29" w14:textId="77777777" w:rsidR="0018005C" w:rsidRPr="0018005C" w:rsidRDefault="0018005C" w:rsidP="0037488E">
      <w:pPr>
        <w:numPr>
          <w:ilvl w:val="0"/>
          <w:numId w:val="53"/>
        </w:numPr>
        <w:rPr>
          <w:rFonts w:ascii="Times New Roman" w:hAnsi="Times New Roman" w:cs="Times New Roman"/>
          <w:sz w:val="24"/>
          <w:szCs w:val="24"/>
          <w:lang w:val="vi-VN"/>
        </w:rPr>
      </w:pPr>
      <w:r w:rsidRPr="0018005C">
        <w:rPr>
          <w:rFonts w:ascii="Times New Roman" w:hAnsi="Times New Roman" w:cs="Times New Roman"/>
          <w:sz w:val="24"/>
          <w:szCs w:val="24"/>
          <w:lang w:val="vi-VN"/>
        </w:rPr>
        <w:t>hành lang hẹp</w:t>
      </w:r>
    </w:p>
    <w:p w14:paraId="6F0FD114" w14:textId="0556DF6E"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Những yếu tố này tạo thử thách cho việc di chuyển và chiến đấu.</w:t>
      </w:r>
    </w:p>
    <w:p w14:paraId="4CD4D6D0"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10. Điểm nghẽn và khu vực chiến đấu</w:t>
      </w:r>
    </w:p>
    <w:p w14:paraId="1C41CECB"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b/>
          <w:bCs/>
          <w:sz w:val="24"/>
          <w:szCs w:val="24"/>
          <w:lang w:val="vi-VN"/>
        </w:rPr>
        <w:t>Điểm nghẽn (Choke Point):</w:t>
      </w:r>
    </w:p>
    <w:p w14:paraId="23A7046F" w14:textId="77777777" w:rsidR="0018005C" w:rsidRPr="0018005C" w:rsidRDefault="0018005C" w:rsidP="0037488E">
      <w:pPr>
        <w:numPr>
          <w:ilvl w:val="0"/>
          <w:numId w:val="54"/>
        </w:numPr>
        <w:rPr>
          <w:rFonts w:ascii="Times New Roman" w:hAnsi="Times New Roman" w:cs="Times New Roman"/>
          <w:sz w:val="24"/>
          <w:szCs w:val="24"/>
          <w:lang w:val="vi-VN"/>
        </w:rPr>
      </w:pPr>
      <w:r w:rsidRPr="0018005C">
        <w:rPr>
          <w:rFonts w:ascii="Times New Roman" w:hAnsi="Times New Roman" w:cs="Times New Roman"/>
          <w:sz w:val="24"/>
          <w:szCs w:val="24"/>
          <w:lang w:val="vi-VN"/>
        </w:rPr>
        <w:t>hành lang dài ở trung tâm bản đồ.</w:t>
      </w:r>
    </w:p>
    <w:p w14:paraId="5961E320"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b/>
          <w:bCs/>
          <w:sz w:val="24"/>
          <w:szCs w:val="24"/>
          <w:lang w:val="vi-VN"/>
        </w:rPr>
        <w:t>Khu vực chiến đấu:</w:t>
      </w:r>
    </w:p>
    <w:p w14:paraId="1B53236F" w14:textId="77777777" w:rsidR="0018005C" w:rsidRPr="0018005C" w:rsidRDefault="0018005C" w:rsidP="0037488E">
      <w:pPr>
        <w:numPr>
          <w:ilvl w:val="0"/>
          <w:numId w:val="55"/>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gần spawn</w:t>
      </w:r>
    </w:p>
    <w:p w14:paraId="5F8326E0" w14:textId="77777777" w:rsidR="0018005C" w:rsidRPr="0018005C" w:rsidRDefault="0018005C" w:rsidP="0037488E">
      <w:pPr>
        <w:numPr>
          <w:ilvl w:val="0"/>
          <w:numId w:val="55"/>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giữa bản đồ</w:t>
      </w:r>
    </w:p>
    <w:p w14:paraId="09D7E4C9" w14:textId="18F250A1" w:rsidR="0018005C" w:rsidRPr="0018005C" w:rsidRDefault="0018005C" w:rsidP="0037488E">
      <w:pPr>
        <w:numPr>
          <w:ilvl w:val="0"/>
          <w:numId w:val="55"/>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cuối bản đồ.</w:t>
      </w:r>
    </w:p>
    <w:p w14:paraId="3A70AA2B"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11. Vị trí kẻ thù AI</w:t>
      </w:r>
    </w:p>
    <w:p w14:paraId="0F3D017A"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Kẻ thù xuất hiện tại:</w:t>
      </w:r>
    </w:p>
    <w:p w14:paraId="326E4E3B" w14:textId="77777777" w:rsidR="0018005C" w:rsidRPr="0018005C" w:rsidRDefault="0018005C" w:rsidP="0037488E">
      <w:pPr>
        <w:numPr>
          <w:ilvl w:val="0"/>
          <w:numId w:val="56"/>
        </w:numPr>
        <w:rPr>
          <w:rFonts w:ascii="Times New Roman" w:hAnsi="Times New Roman" w:cs="Times New Roman"/>
          <w:sz w:val="24"/>
          <w:szCs w:val="24"/>
          <w:lang w:val="vi-VN"/>
        </w:rPr>
      </w:pPr>
      <w:r w:rsidRPr="0018005C">
        <w:rPr>
          <w:rFonts w:ascii="Times New Roman" w:hAnsi="Times New Roman" w:cs="Times New Roman"/>
          <w:sz w:val="24"/>
          <w:szCs w:val="24"/>
          <w:lang w:val="vi-VN"/>
        </w:rPr>
        <w:t>các khu vực chiến đấu</w:t>
      </w:r>
    </w:p>
    <w:p w14:paraId="4CBC0E04" w14:textId="77777777" w:rsidR="0018005C" w:rsidRPr="0018005C" w:rsidRDefault="0018005C" w:rsidP="0037488E">
      <w:pPr>
        <w:numPr>
          <w:ilvl w:val="0"/>
          <w:numId w:val="56"/>
        </w:numPr>
        <w:rPr>
          <w:rFonts w:ascii="Times New Roman" w:hAnsi="Times New Roman" w:cs="Times New Roman"/>
          <w:sz w:val="24"/>
          <w:szCs w:val="24"/>
          <w:lang w:val="vi-VN"/>
        </w:rPr>
      </w:pPr>
      <w:r w:rsidRPr="0018005C">
        <w:rPr>
          <w:rFonts w:ascii="Times New Roman" w:hAnsi="Times New Roman" w:cs="Times New Roman"/>
          <w:sz w:val="24"/>
          <w:szCs w:val="24"/>
          <w:lang w:val="vi-VN"/>
        </w:rPr>
        <w:t>gần hành lang</w:t>
      </w:r>
    </w:p>
    <w:p w14:paraId="65728E76" w14:textId="77777777" w:rsidR="0018005C" w:rsidRPr="0018005C" w:rsidRDefault="0018005C" w:rsidP="0037488E">
      <w:pPr>
        <w:numPr>
          <w:ilvl w:val="0"/>
          <w:numId w:val="56"/>
        </w:numPr>
        <w:rPr>
          <w:rFonts w:ascii="Times New Roman" w:hAnsi="Times New Roman" w:cs="Times New Roman"/>
          <w:sz w:val="24"/>
          <w:szCs w:val="24"/>
          <w:lang w:val="vi-VN"/>
        </w:rPr>
      </w:pPr>
      <w:r w:rsidRPr="0018005C">
        <w:rPr>
          <w:rFonts w:ascii="Times New Roman" w:hAnsi="Times New Roman" w:cs="Times New Roman"/>
          <w:sz w:val="24"/>
          <w:szCs w:val="24"/>
          <w:lang w:val="vi-VN"/>
        </w:rPr>
        <w:t>khu vực cuối của bản đồ.</w:t>
      </w:r>
    </w:p>
    <w:p w14:paraId="2B0E4238" w14:textId="1C96B0FD"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Điều này giúp tăng dần độ khó của màn chơi.</w:t>
      </w:r>
    </w:p>
    <w:p w14:paraId="5D0F2034"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12. Sự kiện được lập trình sẵn</w:t>
      </w:r>
    </w:p>
    <w:p w14:paraId="28535E22"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Một số sự kiện có thể được kích hoạt như:</w:t>
      </w:r>
    </w:p>
    <w:p w14:paraId="214EFFC4" w14:textId="77777777" w:rsidR="0018005C" w:rsidRPr="0018005C" w:rsidRDefault="0018005C" w:rsidP="0037488E">
      <w:pPr>
        <w:numPr>
          <w:ilvl w:val="0"/>
          <w:numId w:val="57"/>
        </w:numPr>
        <w:rPr>
          <w:rFonts w:ascii="Times New Roman" w:hAnsi="Times New Roman" w:cs="Times New Roman"/>
          <w:sz w:val="24"/>
          <w:szCs w:val="24"/>
          <w:lang w:val="vi-VN"/>
        </w:rPr>
      </w:pPr>
      <w:r w:rsidRPr="0018005C">
        <w:rPr>
          <w:rFonts w:ascii="Times New Roman" w:hAnsi="Times New Roman" w:cs="Times New Roman"/>
          <w:sz w:val="24"/>
          <w:szCs w:val="24"/>
          <w:lang w:val="vi-VN"/>
        </w:rPr>
        <w:t>kẻ thù xuất hiện khi người chơi bước vào khu vực chiến đấu</w:t>
      </w:r>
    </w:p>
    <w:p w14:paraId="75AEDFFD" w14:textId="05FDC6E9" w:rsidR="0018005C" w:rsidRPr="0018005C" w:rsidRDefault="0018005C" w:rsidP="0037488E">
      <w:pPr>
        <w:numPr>
          <w:ilvl w:val="0"/>
          <w:numId w:val="57"/>
        </w:numPr>
        <w:rPr>
          <w:rFonts w:ascii="Times New Roman" w:hAnsi="Times New Roman" w:cs="Times New Roman"/>
          <w:sz w:val="24"/>
          <w:szCs w:val="24"/>
          <w:lang w:val="vi-VN"/>
        </w:rPr>
      </w:pPr>
      <w:r w:rsidRPr="0018005C">
        <w:rPr>
          <w:rFonts w:ascii="Times New Roman" w:hAnsi="Times New Roman" w:cs="Times New Roman"/>
          <w:sz w:val="24"/>
          <w:szCs w:val="24"/>
          <w:lang w:val="vi-VN"/>
        </w:rPr>
        <w:t>trận chiến cuối bắt đầu khi người chơi đến khu vực cuối bản đồ.</w:t>
      </w:r>
    </w:p>
    <w:p w14:paraId="50D3DA88"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lastRenderedPageBreak/>
        <w:t>13. Hướng dẫn tiến trình trực quan</w:t>
      </w:r>
    </w:p>
    <w:p w14:paraId="6A73635A"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Luồng tiến trình của người chơi:</w:t>
      </w:r>
    </w:p>
    <w:p w14:paraId="67B76CA1"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Start</w:t>
      </w:r>
      <w:r w:rsidRPr="0018005C">
        <w:rPr>
          <w:rFonts w:ascii="Times New Roman" w:hAnsi="Times New Roman" w:cs="Times New Roman"/>
          <w:sz w:val="24"/>
          <w:szCs w:val="24"/>
          <w:lang w:val="vi-VN"/>
        </w:rPr>
        <w:br/>
        <w:t>→ Combat Area 1</w:t>
      </w:r>
      <w:r w:rsidRPr="0018005C">
        <w:rPr>
          <w:rFonts w:ascii="Times New Roman" w:hAnsi="Times New Roman" w:cs="Times New Roman"/>
          <w:sz w:val="24"/>
          <w:szCs w:val="24"/>
          <w:lang w:val="vi-VN"/>
        </w:rPr>
        <w:br/>
        <w:t>→ Corridor</w:t>
      </w:r>
      <w:r w:rsidRPr="0018005C">
        <w:rPr>
          <w:rFonts w:ascii="Times New Roman" w:hAnsi="Times New Roman" w:cs="Times New Roman"/>
          <w:sz w:val="24"/>
          <w:szCs w:val="24"/>
          <w:lang w:val="vi-VN"/>
        </w:rPr>
        <w:br/>
        <w:t>→ Combat Area 2</w:t>
      </w:r>
      <w:r w:rsidRPr="0018005C">
        <w:rPr>
          <w:rFonts w:ascii="Times New Roman" w:hAnsi="Times New Roman" w:cs="Times New Roman"/>
          <w:sz w:val="24"/>
          <w:szCs w:val="24"/>
          <w:lang w:val="vi-VN"/>
        </w:rPr>
        <w:br/>
        <w:t>→ Final Area</w:t>
      </w:r>
      <w:r w:rsidRPr="0018005C">
        <w:rPr>
          <w:rFonts w:ascii="Times New Roman" w:hAnsi="Times New Roman" w:cs="Times New Roman"/>
          <w:sz w:val="24"/>
          <w:szCs w:val="24"/>
          <w:lang w:val="vi-VN"/>
        </w:rPr>
        <w:br/>
        <w:t>→ Level Complete</w:t>
      </w:r>
    </w:p>
    <w:p w14:paraId="02CF3CC6"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Thiết kế này giúp người chơi dễ dàng hiểu hướng di chuyển và mục tiêu của màn chơi.</w:t>
      </w:r>
    </w:p>
    <w:p w14:paraId="5FAE727F" w14:textId="635B3B10" w:rsidR="00CD5F0C" w:rsidRPr="008442BE" w:rsidRDefault="008442BE" w:rsidP="0018005C">
      <w:pPr>
        <w:rPr>
          <w:rFonts w:ascii="Times New Roman" w:hAnsi="Times New Roman" w:cs="Times New Roman"/>
          <w:b/>
          <w:bCs/>
          <w:sz w:val="28"/>
          <w:szCs w:val="28"/>
        </w:rPr>
      </w:pPr>
      <w:r w:rsidRPr="008442BE">
        <w:rPr>
          <w:rFonts w:ascii="Times New Roman" w:hAnsi="Times New Roman" w:cs="Times New Roman"/>
          <w:b/>
          <w:bCs/>
          <w:sz w:val="28"/>
          <w:szCs w:val="28"/>
        </w:rPr>
        <w:t>STEP 10: VISUAL DEVELOPMENT</w:t>
      </w:r>
    </w:p>
    <w:p w14:paraId="36B8D02B" w14:textId="77777777" w:rsidR="00A936E0" w:rsidRDefault="0037488E" w:rsidP="0018005C">
      <w:pPr>
        <w:rPr>
          <w:rFonts w:ascii="Times New Roman" w:eastAsia="Times New Roman" w:hAnsi="Times New Roman" w:cs="Times New Roman"/>
          <w:sz w:val="36"/>
          <w:szCs w:val="36"/>
          <w:lang w:eastAsia="vi-VN"/>
        </w:rPr>
      </w:pPr>
      <w:r w:rsidRPr="006025DC">
        <w:rPr>
          <w:rFonts w:ascii="Times New Roman" w:hAnsi="Times New Roman" w:cs="Times New Roman"/>
          <w:sz w:val="24"/>
          <w:szCs w:val="24"/>
        </w:rPr>
        <w:t>Xác định phong cách: Xác định phong cách của môi trường trò chơi độc lập hoặc thiết kế cấp độ chơi</w:t>
      </w:r>
      <w:r w:rsidR="0018005C" w:rsidRPr="0018005C">
        <w:rPr>
          <w:rFonts w:ascii="Times New Roman" w:eastAsia="Times New Roman" w:hAnsi="Times New Roman" w:cs="Times New Roman"/>
          <w:sz w:val="36"/>
          <w:szCs w:val="36"/>
          <w:lang w:val="vi-VN" w:eastAsia="vi-VN"/>
        </w:rPr>
        <w:t xml:space="preserve"> </w:t>
      </w:r>
    </w:p>
    <w:p w14:paraId="32192A8D" w14:textId="64E8169F"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1. Xác định phong cách (Define the Style)</w:t>
      </w:r>
    </w:p>
    <w:p w14:paraId="0A823C64"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Phong cách môi trường được phát triển bằng cách thu thập các concept art pixel trên internet có phong cách tương tự với môi trường rừng tối trong game.</w:t>
      </w:r>
    </w:p>
    <w:p w14:paraId="415381A6"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Những hình ảnh tham khảo này giúp xác định:</w:t>
      </w:r>
    </w:p>
    <w:p w14:paraId="3BA1956C" w14:textId="77777777" w:rsidR="0018005C" w:rsidRPr="0018005C" w:rsidRDefault="0018005C" w:rsidP="0037488E">
      <w:pPr>
        <w:numPr>
          <w:ilvl w:val="0"/>
          <w:numId w:val="58"/>
        </w:numPr>
        <w:rPr>
          <w:rFonts w:ascii="Times New Roman" w:hAnsi="Times New Roman" w:cs="Times New Roman"/>
          <w:sz w:val="24"/>
          <w:szCs w:val="24"/>
          <w:lang w:val="vi-VN"/>
        </w:rPr>
      </w:pPr>
      <w:r w:rsidRPr="0018005C">
        <w:rPr>
          <w:rFonts w:ascii="Times New Roman" w:hAnsi="Times New Roman" w:cs="Times New Roman"/>
          <w:sz w:val="24"/>
          <w:szCs w:val="24"/>
          <w:lang w:val="vi-VN"/>
        </w:rPr>
        <w:t>bố cục môi trường</w:t>
      </w:r>
    </w:p>
    <w:p w14:paraId="40EE1B17" w14:textId="77777777" w:rsidR="0018005C" w:rsidRPr="0018005C" w:rsidRDefault="0018005C" w:rsidP="0037488E">
      <w:pPr>
        <w:numPr>
          <w:ilvl w:val="0"/>
          <w:numId w:val="58"/>
        </w:numPr>
        <w:rPr>
          <w:rFonts w:ascii="Times New Roman" w:hAnsi="Times New Roman" w:cs="Times New Roman"/>
          <w:sz w:val="24"/>
          <w:szCs w:val="24"/>
          <w:lang w:val="vi-VN"/>
        </w:rPr>
      </w:pPr>
      <w:r w:rsidRPr="0018005C">
        <w:rPr>
          <w:rFonts w:ascii="Times New Roman" w:hAnsi="Times New Roman" w:cs="Times New Roman"/>
          <w:sz w:val="24"/>
          <w:szCs w:val="24"/>
          <w:lang w:val="vi-VN"/>
        </w:rPr>
        <w:t>màu sắc</w:t>
      </w:r>
    </w:p>
    <w:p w14:paraId="420DE2A9" w14:textId="3C88B5EE" w:rsidR="0018005C" w:rsidRPr="0018005C" w:rsidRDefault="0018005C" w:rsidP="0037488E">
      <w:pPr>
        <w:numPr>
          <w:ilvl w:val="0"/>
          <w:numId w:val="58"/>
        </w:numPr>
        <w:rPr>
          <w:rFonts w:ascii="Times New Roman" w:hAnsi="Times New Roman" w:cs="Times New Roman"/>
          <w:sz w:val="24"/>
          <w:szCs w:val="24"/>
          <w:lang w:val="vi-VN"/>
        </w:rPr>
      </w:pPr>
      <w:r w:rsidRPr="0018005C">
        <w:rPr>
          <w:rFonts w:ascii="Times New Roman" w:hAnsi="Times New Roman" w:cs="Times New Roman"/>
          <w:sz w:val="24"/>
          <w:szCs w:val="24"/>
          <w:lang w:val="vi-VN"/>
        </w:rPr>
        <w:t>phong cách pixel art phù hợp với gameplay.</w:t>
      </w:r>
    </w:p>
    <w:p w14:paraId="29BD3D6B"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2. Phong cách nghệ thuật thị giác (Art Style)</w:t>
      </w:r>
    </w:p>
    <w:p w14:paraId="5BEA0B69"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Phong cách nghệ thuật của môi trường là:</w:t>
      </w:r>
    </w:p>
    <w:p w14:paraId="3CC4974F"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Stylized Pixel Art – Dark Fantasy</w:t>
      </w:r>
    </w:p>
    <w:p w14:paraId="5CED7535"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Đặc điểm:</w:t>
      </w:r>
    </w:p>
    <w:p w14:paraId="1CB66559" w14:textId="77777777" w:rsidR="0018005C" w:rsidRPr="0018005C" w:rsidRDefault="0018005C" w:rsidP="0037488E">
      <w:pPr>
        <w:numPr>
          <w:ilvl w:val="0"/>
          <w:numId w:val="59"/>
        </w:numPr>
        <w:rPr>
          <w:rFonts w:ascii="Times New Roman" w:hAnsi="Times New Roman" w:cs="Times New Roman"/>
          <w:sz w:val="24"/>
          <w:szCs w:val="24"/>
          <w:lang w:val="vi-VN"/>
        </w:rPr>
      </w:pPr>
      <w:r w:rsidRPr="0018005C">
        <w:rPr>
          <w:rFonts w:ascii="Times New Roman" w:hAnsi="Times New Roman" w:cs="Times New Roman"/>
          <w:sz w:val="24"/>
          <w:szCs w:val="24"/>
          <w:lang w:val="vi-VN"/>
        </w:rPr>
        <w:t>đồ họa pixel art đơn giản</w:t>
      </w:r>
    </w:p>
    <w:p w14:paraId="1C5ABACF" w14:textId="77777777" w:rsidR="0018005C" w:rsidRPr="0018005C" w:rsidRDefault="0018005C" w:rsidP="0037488E">
      <w:pPr>
        <w:numPr>
          <w:ilvl w:val="0"/>
          <w:numId w:val="59"/>
        </w:numPr>
        <w:rPr>
          <w:rFonts w:ascii="Times New Roman" w:hAnsi="Times New Roman" w:cs="Times New Roman"/>
          <w:sz w:val="24"/>
          <w:szCs w:val="24"/>
          <w:lang w:val="vi-VN"/>
        </w:rPr>
      </w:pPr>
      <w:r w:rsidRPr="0018005C">
        <w:rPr>
          <w:rFonts w:ascii="Times New Roman" w:hAnsi="Times New Roman" w:cs="Times New Roman"/>
          <w:sz w:val="24"/>
          <w:szCs w:val="24"/>
          <w:lang w:val="vi-VN"/>
        </w:rPr>
        <w:t>môi trường rừng tối và hoang vắng</w:t>
      </w:r>
    </w:p>
    <w:p w14:paraId="5FBD68DF" w14:textId="77777777" w:rsidR="0018005C" w:rsidRPr="0018005C" w:rsidRDefault="0018005C" w:rsidP="0037488E">
      <w:pPr>
        <w:numPr>
          <w:ilvl w:val="0"/>
          <w:numId w:val="59"/>
        </w:numPr>
        <w:rPr>
          <w:rFonts w:ascii="Times New Roman" w:hAnsi="Times New Roman" w:cs="Times New Roman"/>
          <w:sz w:val="24"/>
          <w:szCs w:val="24"/>
          <w:lang w:val="vi-VN"/>
        </w:rPr>
      </w:pPr>
      <w:r w:rsidRPr="0018005C">
        <w:rPr>
          <w:rFonts w:ascii="Times New Roman" w:hAnsi="Times New Roman" w:cs="Times New Roman"/>
          <w:sz w:val="24"/>
          <w:szCs w:val="24"/>
          <w:lang w:val="vi-VN"/>
        </w:rPr>
        <w:t>các vật thể được cách điệu (stylized) để người chơi dễ nhận diện khi chiến đấu.</w:t>
      </w:r>
    </w:p>
    <w:p w14:paraId="006D0C68"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Phong cách này phù hợp với gameplay top-down action của game.</w:t>
      </w:r>
    </w:p>
    <w:p w14:paraId="728199A4" w14:textId="21A2C466" w:rsidR="0018005C" w:rsidRPr="0018005C" w:rsidRDefault="0018005C" w:rsidP="0018005C">
      <w:pPr>
        <w:rPr>
          <w:rFonts w:ascii="Times New Roman" w:hAnsi="Times New Roman" w:cs="Times New Roman"/>
          <w:sz w:val="24"/>
          <w:szCs w:val="24"/>
          <w:lang w:val="vi-VN"/>
        </w:rPr>
      </w:pPr>
    </w:p>
    <w:p w14:paraId="70F01AB1"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lastRenderedPageBreak/>
        <w:t>3. Điểm độc đáo về mặt hình ảnh</w:t>
      </w:r>
    </w:p>
    <w:p w14:paraId="463CF641"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Một số yếu tố làm môi trường khác biệt:</w:t>
      </w:r>
    </w:p>
    <w:p w14:paraId="2BC0027E" w14:textId="1A1221AB" w:rsidR="0018005C" w:rsidRPr="00A936E0" w:rsidRDefault="0018005C" w:rsidP="0037488E">
      <w:pPr>
        <w:pStyle w:val="ListParagraph"/>
        <w:numPr>
          <w:ilvl w:val="0"/>
          <w:numId w:val="70"/>
        </w:numPr>
        <w:rPr>
          <w:rFonts w:ascii="Times New Roman" w:hAnsi="Times New Roman" w:cs="Times New Roman"/>
          <w:sz w:val="24"/>
          <w:szCs w:val="24"/>
          <w:lang w:val="vi-VN"/>
        </w:rPr>
      </w:pPr>
      <w:r w:rsidRPr="00A936E0">
        <w:rPr>
          <w:rFonts w:ascii="Times New Roman" w:hAnsi="Times New Roman" w:cs="Times New Roman"/>
          <w:b/>
          <w:bCs/>
          <w:sz w:val="24"/>
          <w:szCs w:val="24"/>
          <w:lang w:val="vi-VN"/>
        </w:rPr>
        <w:t>Môi trường rừng tối pixel</w:t>
      </w:r>
      <w:r w:rsidRPr="00A936E0">
        <w:rPr>
          <w:rFonts w:ascii="Times New Roman" w:hAnsi="Times New Roman" w:cs="Times New Roman"/>
          <w:sz w:val="24"/>
          <w:szCs w:val="24"/>
          <w:lang w:val="vi-VN"/>
        </w:rPr>
        <w:br/>
        <w:t>Bản đồ được thiết kế theo phong cách pixel với cây, đá và tường tạo cảm giác rừng hoang.</w:t>
      </w:r>
    </w:p>
    <w:p w14:paraId="002C5E50" w14:textId="6958B977" w:rsidR="0018005C" w:rsidRPr="00A936E0" w:rsidRDefault="0018005C" w:rsidP="0037488E">
      <w:pPr>
        <w:pStyle w:val="ListParagraph"/>
        <w:numPr>
          <w:ilvl w:val="0"/>
          <w:numId w:val="70"/>
        </w:numPr>
        <w:rPr>
          <w:rFonts w:ascii="Times New Roman" w:hAnsi="Times New Roman" w:cs="Times New Roman"/>
          <w:sz w:val="24"/>
          <w:szCs w:val="24"/>
          <w:lang w:val="vi-VN"/>
        </w:rPr>
      </w:pPr>
      <w:r w:rsidRPr="00A936E0">
        <w:rPr>
          <w:rFonts w:ascii="Times New Roman" w:hAnsi="Times New Roman" w:cs="Times New Roman"/>
          <w:b/>
          <w:bCs/>
          <w:sz w:val="24"/>
          <w:szCs w:val="24"/>
          <w:lang w:val="vi-VN"/>
        </w:rPr>
        <w:t>Không gian chiến đấu mở</w:t>
      </w:r>
      <w:r w:rsidRPr="00A936E0">
        <w:rPr>
          <w:rFonts w:ascii="Times New Roman" w:hAnsi="Times New Roman" w:cs="Times New Roman"/>
          <w:sz w:val="24"/>
          <w:szCs w:val="24"/>
          <w:lang w:val="vi-VN"/>
        </w:rPr>
        <w:br/>
        <w:t>Các khu vực chiến đấu được bố trí rộng để nhân vật có thể di chuyển và né đòn khi chiến đấu bằng kiếm.</w:t>
      </w:r>
    </w:p>
    <w:p w14:paraId="252A2A27" w14:textId="77E49B4C" w:rsidR="0018005C" w:rsidRPr="00A936E0" w:rsidRDefault="0018005C" w:rsidP="0037488E">
      <w:pPr>
        <w:pStyle w:val="ListParagraph"/>
        <w:numPr>
          <w:ilvl w:val="0"/>
          <w:numId w:val="70"/>
        </w:numPr>
        <w:rPr>
          <w:rFonts w:ascii="Times New Roman" w:hAnsi="Times New Roman" w:cs="Times New Roman"/>
          <w:sz w:val="24"/>
          <w:szCs w:val="24"/>
          <w:lang w:val="vi-VN"/>
        </w:rPr>
      </w:pPr>
      <w:r w:rsidRPr="00A936E0">
        <w:rPr>
          <w:rFonts w:ascii="Times New Roman" w:hAnsi="Times New Roman" w:cs="Times New Roman"/>
          <w:b/>
          <w:bCs/>
          <w:sz w:val="24"/>
          <w:szCs w:val="24"/>
          <w:lang w:val="vi-VN"/>
        </w:rPr>
        <w:t>Thiết kế đơn giản nhưng rõ ràng</w:t>
      </w:r>
      <w:r w:rsidRPr="00A936E0">
        <w:rPr>
          <w:rFonts w:ascii="Times New Roman" w:hAnsi="Times New Roman" w:cs="Times New Roman"/>
          <w:sz w:val="24"/>
          <w:szCs w:val="24"/>
          <w:lang w:val="vi-VN"/>
        </w:rPr>
        <w:br/>
        <w:t>Các vật thể trong map được thiết kế rõ ràng giúp người chơi dễ dàng nhận biết chướng ngại vật và đường đi.</w:t>
      </w:r>
    </w:p>
    <w:p w14:paraId="5D9FCEFE"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4. Thu thập tài liệu tham khảo phong cách</w:t>
      </w:r>
    </w:p>
    <w:p w14:paraId="56D4C249"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Các nguồn tham khảo bao gồm:</w:t>
      </w:r>
    </w:p>
    <w:p w14:paraId="3B2E4675"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Concept Art</w:t>
      </w:r>
    </w:p>
    <w:p w14:paraId="7951CB78" w14:textId="77777777" w:rsidR="0018005C" w:rsidRPr="0018005C" w:rsidRDefault="0018005C" w:rsidP="0037488E">
      <w:pPr>
        <w:numPr>
          <w:ilvl w:val="0"/>
          <w:numId w:val="60"/>
        </w:numPr>
        <w:rPr>
          <w:rFonts w:ascii="Times New Roman" w:hAnsi="Times New Roman" w:cs="Times New Roman"/>
          <w:sz w:val="24"/>
          <w:szCs w:val="24"/>
          <w:lang w:val="vi-VN"/>
        </w:rPr>
      </w:pPr>
      <w:r w:rsidRPr="0018005C">
        <w:rPr>
          <w:rFonts w:ascii="Times New Roman" w:hAnsi="Times New Roman" w:cs="Times New Roman"/>
          <w:sz w:val="24"/>
          <w:szCs w:val="24"/>
          <w:lang w:val="vi-VN"/>
        </w:rPr>
        <w:t>concept art môi trường pixel forest</w:t>
      </w:r>
    </w:p>
    <w:p w14:paraId="51F7BA0C" w14:textId="77777777" w:rsidR="0018005C" w:rsidRPr="0018005C" w:rsidRDefault="0018005C" w:rsidP="0037488E">
      <w:pPr>
        <w:numPr>
          <w:ilvl w:val="0"/>
          <w:numId w:val="60"/>
        </w:numPr>
        <w:rPr>
          <w:rFonts w:ascii="Times New Roman" w:hAnsi="Times New Roman" w:cs="Times New Roman"/>
          <w:sz w:val="24"/>
          <w:szCs w:val="24"/>
          <w:lang w:val="vi-VN"/>
        </w:rPr>
      </w:pPr>
      <w:r w:rsidRPr="0018005C">
        <w:rPr>
          <w:rFonts w:ascii="Times New Roman" w:hAnsi="Times New Roman" w:cs="Times New Roman"/>
          <w:sz w:val="24"/>
          <w:szCs w:val="24"/>
          <w:lang w:val="vi-VN"/>
        </w:rPr>
        <w:t>concept art môi trường dark fantasy forest.</w:t>
      </w:r>
    </w:p>
    <w:p w14:paraId="27A93727"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Tranh vẽ truyền thống</w:t>
      </w:r>
    </w:p>
    <w:p w14:paraId="21B59003" w14:textId="77777777" w:rsidR="0018005C" w:rsidRPr="0018005C" w:rsidRDefault="0018005C" w:rsidP="0037488E">
      <w:pPr>
        <w:numPr>
          <w:ilvl w:val="0"/>
          <w:numId w:val="61"/>
        </w:numPr>
        <w:rPr>
          <w:rFonts w:ascii="Times New Roman" w:hAnsi="Times New Roman" w:cs="Times New Roman"/>
          <w:sz w:val="24"/>
          <w:szCs w:val="24"/>
          <w:lang w:val="vi-VN"/>
        </w:rPr>
      </w:pPr>
      <w:r w:rsidRPr="0018005C">
        <w:rPr>
          <w:rFonts w:ascii="Times New Roman" w:hAnsi="Times New Roman" w:cs="Times New Roman"/>
          <w:sz w:val="24"/>
          <w:szCs w:val="24"/>
          <w:lang w:val="vi-VN"/>
        </w:rPr>
        <w:t>tranh minh họa rừng</w:t>
      </w:r>
    </w:p>
    <w:p w14:paraId="583FC9C2" w14:textId="75AF260C" w:rsidR="0018005C" w:rsidRPr="0018005C" w:rsidRDefault="0018005C" w:rsidP="0037488E">
      <w:pPr>
        <w:numPr>
          <w:ilvl w:val="0"/>
          <w:numId w:val="61"/>
        </w:numPr>
        <w:rPr>
          <w:rFonts w:ascii="Times New Roman" w:hAnsi="Times New Roman" w:cs="Times New Roman"/>
          <w:sz w:val="24"/>
          <w:szCs w:val="24"/>
          <w:lang w:val="vi-VN"/>
        </w:rPr>
      </w:pPr>
      <w:r w:rsidRPr="0018005C">
        <w:rPr>
          <w:rFonts w:ascii="Times New Roman" w:hAnsi="Times New Roman" w:cs="Times New Roman"/>
          <w:sz w:val="24"/>
          <w:szCs w:val="24"/>
          <w:lang w:val="vi-VN"/>
        </w:rPr>
        <w:t>tranh fantasy về môi trường thiên nhiên.</w:t>
      </w:r>
    </w:p>
    <w:p w14:paraId="222BEE2C"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Trò chơi điện tử tham khảo</w:t>
      </w:r>
    </w:p>
    <w:p w14:paraId="0A5CC788"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Một số trò chơi có phong cách tương tự:</w:t>
      </w:r>
    </w:p>
    <w:p w14:paraId="245F7311" w14:textId="77777777" w:rsidR="0018005C" w:rsidRPr="0018005C" w:rsidRDefault="0018005C" w:rsidP="0037488E">
      <w:pPr>
        <w:numPr>
          <w:ilvl w:val="0"/>
          <w:numId w:val="62"/>
        </w:numPr>
        <w:rPr>
          <w:rFonts w:ascii="Times New Roman" w:hAnsi="Times New Roman" w:cs="Times New Roman"/>
          <w:sz w:val="24"/>
          <w:szCs w:val="24"/>
          <w:lang w:val="vi-VN"/>
        </w:rPr>
      </w:pPr>
      <w:r w:rsidRPr="0018005C">
        <w:rPr>
          <w:rFonts w:ascii="Times New Roman" w:hAnsi="Times New Roman" w:cs="Times New Roman"/>
          <w:sz w:val="24"/>
          <w:szCs w:val="24"/>
          <w:lang w:val="vi-VN"/>
        </w:rPr>
        <w:t>Hyper Light Drifter</w:t>
      </w:r>
    </w:p>
    <w:p w14:paraId="7CCE11AA" w14:textId="77777777" w:rsidR="0018005C" w:rsidRPr="0018005C" w:rsidRDefault="0018005C" w:rsidP="0037488E">
      <w:pPr>
        <w:numPr>
          <w:ilvl w:val="0"/>
          <w:numId w:val="62"/>
        </w:numPr>
        <w:rPr>
          <w:rFonts w:ascii="Times New Roman" w:hAnsi="Times New Roman" w:cs="Times New Roman"/>
          <w:sz w:val="24"/>
          <w:szCs w:val="24"/>
          <w:lang w:val="vi-VN"/>
        </w:rPr>
      </w:pPr>
      <w:r w:rsidRPr="0018005C">
        <w:rPr>
          <w:rFonts w:ascii="Times New Roman" w:hAnsi="Times New Roman" w:cs="Times New Roman"/>
          <w:sz w:val="24"/>
          <w:szCs w:val="24"/>
          <w:lang w:val="vi-VN"/>
        </w:rPr>
        <w:t>Enter the Gungeon</w:t>
      </w:r>
    </w:p>
    <w:p w14:paraId="08889355" w14:textId="77777777" w:rsidR="0018005C" w:rsidRPr="0018005C" w:rsidRDefault="0018005C" w:rsidP="0037488E">
      <w:pPr>
        <w:numPr>
          <w:ilvl w:val="0"/>
          <w:numId w:val="62"/>
        </w:numPr>
        <w:rPr>
          <w:rFonts w:ascii="Times New Roman" w:hAnsi="Times New Roman" w:cs="Times New Roman"/>
          <w:sz w:val="24"/>
          <w:szCs w:val="24"/>
          <w:lang w:val="vi-VN"/>
        </w:rPr>
      </w:pPr>
      <w:r w:rsidRPr="0018005C">
        <w:rPr>
          <w:rFonts w:ascii="Times New Roman" w:hAnsi="Times New Roman" w:cs="Times New Roman"/>
          <w:sz w:val="24"/>
          <w:szCs w:val="24"/>
          <w:lang w:val="vi-VN"/>
        </w:rPr>
        <w:t>The Binding of Isaac</w:t>
      </w:r>
    </w:p>
    <w:p w14:paraId="6FDFC289" w14:textId="30FE7C67"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Những game này sử dụng pixel art và góc nhìn top-down giống với thiết kế của level.</w:t>
      </w:r>
    </w:p>
    <w:p w14:paraId="7637032B"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5. Bảng màu (Color Palette)</w:t>
      </w:r>
    </w:p>
    <w:p w14:paraId="37817D23"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Bảng màu chủ đạo</w:t>
      </w:r>
    </w:p>
    <w:p w14:paraId="0E141A79" w14:textId="03F63D82"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Môi trường sử dụng bảng màu lạnh (cool color palette) để tạo cảm giác u tối và bí ẩn.</w:t>
      </w:r>
    </w:p>
    <w:p w14:paraId="34484A22"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lastRenderedPageBreak/>
        <w:t>Màu chủ đạo</w:t>
      </w:r>
    </w:p>
    <w:p w14:paraId="5450BA57" w14:textId="77777777" w:rsidR="0018005C" w:rsidRPr="0018005C" w:rsidRDefault="0018005C" w:rsidP="0037488E">
      <w:pPr>
        <w:numPr>
          <w:ilvl w:val="0"/>
          <w:numId w:val="63"/>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lá đậm</w:t>
      </w:r>
    </w:p>
    <w:p w14:paraId="38097A17" w14:textId="77777777" w:rsidR="0018005C" w:rsidRPr="0018005C" w:rsidRDefault="0018005C" w:rsidP="0037488E">
      <w:pPr>
        <w:numPr>
          <w:ilvl w:val="0"/>
          <w:numId w:val="63"/>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rêu.</w:t>
      </w:r>
    </w:p>
    <w:p w14:paraId="6012929A" w14:textId="2536DB25"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Những màu này thể hiện môi trường rừng.</w:t>
      </w:r>
    </w:p>
    <w:p w14:paraId="438F0366"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Màu thứ cấp</w:t>
      </w:r>
    </w:p>
    <w:p w14:paraId="608237A5" w14:textId="77777777" w:rsidR="0018005C" w:rsidRPr="0018005C" w:rsidRDefault="0018005C" w:rsidP="0037488E">
      <w:pPr>
        <w:numPr>
          <w:ilvl w:val="0"/>
          <w:numId w:val="64"/>
        </w:numPr>
        <w:rPr>
          <w:rFonts w:ascii="Times New Roman" w:hAnsi="Times New Roman" w:cs="Times New Roman"/>
          <w:sz w:val="24"/>
          <w:szCs w:val="24"/>
          <w:lang w:val="vi-VN"/>
        </w:rPr>
      </w:pPr>
      <w:r w:rsidRPr="0018005C">
        <w:rPr>
          <w:rFonts w:ascii="Times New Roman" w:hAnsi="Times New Roman" w:cs="Times New Roman"/>
          <w:sz w:val="24"/>
          <w:szCs w:val="24"/>
          <w:lang w:val="vi-VN"/>
        </w:rPr>
        <w:t>xám đá</w:t>
      </w:r>
    </w:p>
    <w:p w14:paraId="7E9D9BBD" w14:textId="77777777" w:rsidR="0018005C" w:rsidRPr="0018005C" w:rsidRDefault="0018005C" w:rsidP="0037488E">
      <w:pPr>
        <w:numPr>
          <w:ilvl w:val="0"/>
          <w:numId w:val="64"/>
        </w:numPr>
        <w:rPr>
          <w:rFonts w:ascii="Times New Roman" w:hAnsi="Times New Roman" w:cs="Times New Roman"/>
          <w:sz w:val="24"/>
          <w:szCs w:val="24"/>
          <w:lang w:val="vi-VN"/>
        </w:rPr>
      </w:pPr>
      <w:r w:rsidRPr="0018005C">
        <w:rPr>
          <w:rFonts w:ascii="Times New Roman" w:hAnsi="Times New Roman" w:cs="Times New Roman"/>
          <w:sz w:val="24"/>
          <w:szCs w:val="24"/>
          <w:lang w:val="vi-VN"/>
        </w:rPr>
        <w:t>nâu cây</w:t>
      </w:r>
    </w:p>
    <w:p w14:paraId="7F6CA9F4" w14:textId="77777777" w:rsidR="0018005C" w:rsidRPr="0018005C" w:rsidRDefault="0018005C" w:rsidP="0037488E">
      <w:pPr>
        <w:numPr>
          <w:ilvl w:val="0"/>
          <w:numId w:val="64"/>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đậm.</w:t>
      </w:r>
    </w:p>
    <w:p w14:paraId="06C0DF12"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Các màu này được dùng cho:</w:t>
      </w:r>
    </w:p>
    <w:p w14:paraId="303A5888" w14:textId="77777777" w:rsidR="0018005C" w:rsidRPr="0018005C" w:rsidRDefault="0018005C" w:rsidP="0037488E">
      <w:pPr>
        <w:numPr>
          <w:ilvl w:val="0"/>
          <w:numId w:val="65"/>
        </w:numPr>
        <w:rPr>
          <w:rFonts w:ascii="Times New Roman" w:hAnsi="Times New Roman" w:cs="Times New Roman"/>
          <w:sz w:val="24"/>
          <w:szCs w:val="24"/>
          <w:lang w:val="vi-VN"/>
        </w:rPr>
      </w:pPr>
      <w:r w:rsidRPr="0018005C">
        <w:rPr>
          <w:rFonts w:ascii="Times New Roman" w:hAnsi="Times New Roman" w:cs="Times New Roman"/>
          <w:sz w:val="24"/>
          <w:szCs w:val="24"/>
          <w:lang w:val="vi-VN"/>
        </w:rPr>
        <w:t>tường</w:t>
      </w:r>
    </w:p>
    <w:p w14:paraId="49632C94" w14:textId="77777777" w:rsidR="0018005C" w:rsidRPr="0018005C" w:rsidRDefault="0018005C" w:rsidP="0037488E">
      <w:pPr>
        <w:numPr>
          <w:ilvl w:val="0"/>
          <w:numId w:val="65"/>
        </w:numPr>
        <w:rPr>
          <w:rFonts w:ascii="Times New Roman" w:hAnsi="Times New Roman" w:cs="Times New Roman"/>
          <w:sz w:val="24"/>
          <w:szCs w:val="24"/>
          <w:lang w:val="vi-VN"/>
        </w:rPr>
      </w:pPr>
      <w:r w:rsidRPr="0018005C">
        <w:rPr>
          <w:rFonts w:ascii="Times New Roman" w:hAnsi="Times New Roman" w:cs="Times New Roman"/>
          <w:sz w:val="24"/>
          <w:szCs w:val="24"/>
          <w:lang w:val="vi-VN"/>
        </w:rPr>
        <w:t>đá</w:t>
      </w:r>
    </w:p>
    <w:p w14:paraId="52137C12" w14:textId="790479C9" w:rsidR="0018005C" w:rsidRPr="0018005C" w:rsidRDefault="0018005C" w:rsidP="0037488E">
      <w:pPr>
        <w:numPr>
          <w:ilvl w:val="0"/>
          <w:numId w:val="65"/>
        </w:numPr>
        <w:rPr>
          <w:rFonts w:ascii="Times New Roman" w:hAnsi="Times New Roman" w:cs="Times New Roman"/>
          <w:sz w:val="24"/>
          <w:szCs w:val="24"/>
          <w:lang w:val="vi-VN"/>
        </w:rPr>
      </w:pPr>
      <w:r w:rsidRPr="0018005C">
        <w:rPr>
          <w:rFonts w:ascii="Times New Roman" w:hAnsi="Times New Roman" w:cs="Times New Roman"/>
          <w:sz w:val="24"/>
          <w:szCs w:val="24"/>
          <w:lang w:val="vi-VN"/>
        </w:rPr>
        <w:t>cây cối.</w:t>
      </w:r>
    </w:p>
    <w:p w14:paraId="508B91C9"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Nguồn sáng chính</w:t>
      </w:r>
    </w:p>
    <w:p w14:paraId="15649E4B"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Nguồn sáng chính là ánh sáng tự nhiên từ trên cao.</w:t>
      </w:r>
    </w:p>
    <w:p w14:paraId="501967A8"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Màu ánh sáng:</w:t>
      </w:r>
    </w:p>
    <w:p w14:paraId="79AA6BA6" w14:textId="77777777" w:rsidR="0018005C" w:rsidRPr="0018005C" w:rsidRDefault="0018005C" w:rsidP="0037488E">
      <w:pPr>
        <w:numPr>
          <w:ilvl w:val="0"/>
          <w:numId w:val="66"/>
        </w:numPr>
        <w:rPr>
          <w:rFonts w:ascii="Times New Roman" w:hAnsi="Times New Roman" w:cs="Times New Roman"/>
          <w:sz w:val="24"/>
          <w:szCs w:val="24"/>
          <w:lang w:val="vi-VN"/>
        </w:rPr>
      </w:pPr>
      <w:r w:rsidRPr="0018005C">
        <w:rPr>
          <w:rFonts w:ascii="Times New Roman" w:hAnsi="Times New Roman" w:cs="Times New Roman"/>
          <w:sz w:val="24"/>
          <w:szCs w:val="24"/>
          <w:lang w:val="vi-VN"/>
        </w:rPr>
        <w:t>trắng nhạt</w:t>
      </w:r>
    </w:p>
    <w:p w14:paraId="4246431D" w14:textId="3FDFBFC8" w:rsidR="0018005C" w:rsidRPr="0018005C" w:rsidRDefault="0018005C" w:rsidP="0037488E">
      <w:pPr>
        <w:numPr>
          <w:ilvl w:val="0"/>
          <w:numId w:val="66"/>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nhạt.</w:t>
      </w:r>
    </w:p>
    <w:p w14:paraId="1C898C00"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Màu của bóng</w:t>
      </w:r>
    </w:p>
    <w:p w14:paraId="63CC9505"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Bóng có màu:</w:t>
      </w:r>
    </w:p>
    <w:p w14:paraId="3A7DC36C" w14:textId="77777777" w:rsidR="0018005C" w:rsidRPr="0018005C" w:rsidRDefault="0018005C" w:rsidP="0037488E">
      <w:pPr>
        <w:numPr>
          <w:ilvl w:val="0"/>
          <w:numId w:val="67"/>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đậm</w:t>
      </w:r>
    </w:p>
    <w:p w14:paraId="05BEE193" w14:textId="77777777" w:rsidR="0018005C" w:rsidRPr="0018005C" w:rsidRDefault="0018005C" w:rsidP="0037488E">
      <w:pPr>
        <w:numPr>
          <w:ilvl w:val="0"/>
          <w:numId w:val="67"/>
        </w:numPr>
        <w:rPr>
          <w:rFonts w:ascii="Times New Roman" w:hAnsi="Times New Roman" w:cs="Times New Roman"/>
          <w:sz w:val="24"/>
          <w:szCs w:val="24"/>
          <w:lang w:val="vi-VN"/>
        </w:rPr>
      </w:pPr>
      <w:r w:rsidRPr="0018005C">
        <w:rPr>
          <w:rFonts w:ascii="Times New Roman" w:hAnsi="Times New Roman" w:cs="Times New Roman"/>
          <w:sz w:val="24"/>
          <w:szCs w:val="24"/>
          <w:lang w:val="vi-VN"/>
        </w:rPr>
        <w:t>xám tối.</w:t>
      </w:r>
    </w:p>
    <w:p w14:paraId="6ECDC89A" w14:textId="2EB201FB"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Điều này giúp môi trường tăng cảm giác u ám.</w:t>
      </w:r>
    </w:p>
    <w:p w14:paraId="6795B806"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Tỷ lệ vùng sáng và vùng tối</w:t>
      </w:r>
    </w:p>
    <w:p w14:paraId="75C1B696"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Cảnh có:</w:t>
      </w:r>
    </w:p>
    <w:p w14:paraId="238694BA" w14:textId="77777777" w:rsidR="0018005C" w:rsidRPr="0018005C" w:rsidRDefault="0018005C" w:rsidP="0037488E">
      <w:pPr>
        <w:numPr>
          <w:ilvl w:val="0"/>
          <w:numId w:val="68"/>
        </w:numPr>
        <w:rPr>
          <w:rFonts w:ascii="Times New Roman" w:hAnsi="Times New Roman" w:cs="Times New Roman"/>
          <w:sz w:val="24"/>
          <w:szCs w:val="24"/>
          <w:lang w:val="vi-VN"/>
        </w:rPr>
      </w:pPr>
      <w:r w:rsidRPr="0018005C">
        <w:rPr>
          <w:rFonts w:ascii="Times New Roman" w:hAnsi="Times New Roman" w:cs="Times New Roman"/>
          <w:sz w:val="24"/>
          <w:szCs w:val="24"/>
          <w:lang w:val="vi-VN"/>
        </w:rPr>
        <w:t>nhiều vùng tối</w:t>
      </w:r>
    </w:p>
    <w:p w14:paraId="7D045D56" w14:textId="77777777" w:rsidR="0018005C" w:rsidRPr="0018005C" w:rsidRDefault="0018005C" w:rsidP="0037488E">
      <w:pPr>
        <w:numPr>
          <w:ilvl w:val="0"/>
          <w:numId w:val="68"/>
        </w:numPr>
        <w:rPr>
          <w:rFonts w:ascii="Times New Roman" w:hAnsi="Times New Roman" w:cs="Times New Roman"/>
          <w:sz w:val="24"/>
          <w:szCs w:val="24"/>
          <w:lang w:val="vi-VN"/>
        </w:rPr>
      </w:pPr>
      <w:r w:rsidRPr="0018005C">
        <w:rPr>
          <w:rFonts w:ascii="Times New Roman" w:hAnsi="Times New Roman" w:cs="Times New Roman"/>
          <w:sz w:val="24"/>
          <w:szCs w:val="24"/>
          <w:lang w:val="vi-VN"/>
        </w:rPr>
        <w:lastRenderedPageBreak/>
        <w:t>độ tương phản vừa phải.</w:t>
      </w:r>
    </w:p>
    <w:p w14:paraId="0F8F8044" w14:textId="49E3A603" w:rsidR="0018005C" w:rsidRPr="0018005C" w:rsidRDefault="0018005C" w:rsidP="0018005C">
      <w:pPr>
        <w:rPr>
          <w:rFonts w:ascii="Times New Roman" w:hAnsi="Times New Roman" w:cs="Times New Roman"/>
          <w:sz w:val="24"/>
          <w:szCs w:val="24"/>
        </w:rPr>
      </w:pPr>
      <w:r w:rsidRPr="0018005C">
        <w:rPr>
          <w:rFonts w:ascii="Times New Roman" w:hAnsi="Times New Roman" w:cs="Times New Roman"/>
          <w:sz w:val="24"/>
          <w:szCs w:val="24"/>
          <w:lang w:val="vi-VN"/>
        </w:rPr>
        <w:t>Điều này giúp tạo không khí rừng tối và nguy hiểm.</w:t>
      </w:r>
    </w:p>
    <w:p w14:paraId="0F385F9D" w14:textId="77777777" w:rsidR="0018005C" w:rsidRPr="0018005C" w:rsidRDefault="0018005C" w:rsidP="0018005C">
      <w:pPr>
        <w:rPr>
          <w:rFonts w:ascii="Times New Roman" w:hAnsi="Times New Roman" w:cs="Times New Roman"/>
          <w:b/>
          <w:bCs/>
          <w:sz w:val="24"/>
          <w:szCs w:val="24"/>
          <w:lang w:val="vi-VN"/>
        </w:rPr>
      </w:pPr>
      <w:r w:rsidRPr="0018005C">
        <w:rPr>
          <w:rFonts w:ascii="Times New Roman" w:hAnsi="Times New Roman" w:cs="Times New Roman"/>
          <w:b/>
          <w:bCs/>
          <w:sz w:val="24"/>
          <w:szCs w:val="24"/>
          <w:lang w:val="vi-VN"/>
        </w:rPr>
        <w:t>Bảng màu tổng thể</w:t>
      </w:r>
    </w:p>
    <w:p w14:paraId="00B8B247"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Môi trường sử dụng bảng màu lạnh, gồm:</w:t>
      </w:r>
    </w:p>
    <w:p w14:paraId="489BEFA9" w14:textId="77777777" w:rsidR="0018005C" w:rsidRPr="0018005C" w:rsidRDefault="0018005C" w:rsidP="0037488E">
      <w:pPr>
        <w:numPr>
          <w:ilvl w:val="0"/>
          <w:numId w:val="69"/>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rêu</w:t>
      </w:r>
    </w:p>
    <w:p w14:paraId="21460422" w14:textId="77777777" w:rsidR="0018005C" w:rsidRPr="0018005C" w:rsidRDefault="0018005C" w:rsidP="0037488E">
      <w:pPr>
        <w:numPr>
          <w:ilvl w:val="0"/>
          <w:numId w:val="69"/>
        </w:numPr>
        <w:rPr>
          <w:rFonts w:ascii="Times New Roman" w:hAnsi="Times New Roman" w:cs="Times New Roman"/>
          <w:sz w:val="24"/>
          <w:szCs w:val="24"/>
          <w:lang w:val="vi-VN"/>
        </w:rPr>
      </w:pPr>
      <w:r w:rsidRPr="0018005C">
        <w:rPr>
          <w:rFonts w:ascii="Times New Roman" w:hAnsi="Times New Roman" w:cs="Times New Roman"/>
          <w:sz w:val="24"/>
          <w:szCs w:val="24"/>
          <w:lang w:val="vi-VN"/>
        </w:rPr>
        <w:t>xanh lá đậm</w:t>
      </w:r>
    </w:p>
    <w:p w14:paraId="16195436" w14:textId="77777777" w:rsidR="0018005C" w:rsidRPr="0018005C" w:rsidRDefault="0018005C" w:rsidP="0037488E">
      <w:pPr>
        <w:numPr>
          <w:ilvl w:val="0"/>
          <w:numId w:val="69"/>
        </w:numPr>
        <w:rPr>
          <w:rFonts w:ascii="Times New Roman" w:hAnsi="Times New Roman" w:cs="Times New Roman"/>
          <w:sz w:val="24"/>
          <w:szCs w:val="24"/>
          <w:lang w:val="vi-VN"/>
        </w:rPr>
      </w:pPr>
      <w:r w:rsidRPr="0018005C">
        <w:rPr>
          <w:rFonts w:ascii="Times New Roman" w:hAnsi="Times New Roman" w:cs="Times New Roman"/>
          <w:sz w:val="24"/>
          <w:szCs w:val="24"/>
          <w:lang w:val="vi-VN"/>
        </w:rPr>
        <w:t>xám đá.</w:t>
      </w:r>
    </w:p>
    <w:p w14:paraId="64C05682" w14:textId="77777777" w:rsidR="0018005C" w:rsidRPr="0018005C" w:rsidRDefault="0018005C" w:rsidP="0018005C">
      <w:pPr>
        <w:rPr>
          <w:rFonts w:ascii="Times New Roman" w:hAnsi="Times New Roman" w:cs="Times New Roman"/>
          <w:sz w:val="24"/>
          <w:szCs w:val="24"/>
          <w:lang w:val="vi-VN"/>
        </w:rPr>
      </w:pPr>
      <w:r w:rsidRPr="0018005C">
        <w:rPr>
          <w:rFonts w:ascii="Times New Roman" w:hAnsi="Times New Roman" w:cs="Times New Roman"/>
          <w:sz w:val="24"/>
          <w:szCs w:val="24"/>
          <w:lang w:val="vi-VN"/>
        </w:rPr>
        <w:t>Bảng màu này giúp tạo không khí bí ẩn phù hợp với bối cảnh game.</w:t>
      </w:r>
    </w:p>
    <w:p w14:paraId="7A0C7CD1" w14:textId="41C3B096" w:rsidR="00CD5F0C" w:rsidRPr="008C3165" w:rsidRDefault="008442BE" w:rsidP="0018005C">
      <w:pPr>
        <w:rPr>
          <w:rFonts w:ascii="Times New Roman" w:hAnsi="Times New Roman" w:cs="Times New Roman"/>
          <w:b/>
          <w:bCs/>
          <w:sz w:val="24"/>
          <w:szCs w:val="24"/>
        </w:rPr>
      </w:pPr>
      <w:r w:rsidRPr="008C3165">
        <w:rPr>
          <w:rFonts w:ascii="Times New Roman" w:hAnsi="Times New Roman" w:cs="Times New Roman"/>
          <w:b/>
          <w:bCs/>
          <w:sz w:val="24"/>
          <w:szCs w:val="24"/>
        </w:rPr>
        <w:t xml:space="preserve">STEP 11: LISTS </w:t>
      </w:r>
    </w:p>
    <w:p w14:paraId="1A6D6D1B" w14:textId="77777777" w:rsidR="00FC2D64" w:rsidRPr="008C3165" w:rsidRDefault="00FC2D64" w:rsidP="00FC2D64">
      <w:pPr>
        <w:pStyle w:val="Heading2"/>
        <w:rPr>
          <w:rFonts w:ascii="Times New Roman" w:eastAsia="Times New Roman" w:hAnsi="Times New Roman" w:cs="Times New Roman"/>
          <w:color w:val="auto"/>
          <w:sz w:val="24"/>
          <w:szCs w:val="24"/>
        </w:rPr>
      </w:pPr>
      <w:r w:rsidRPr="008C3165">
        <w:rPr>
          <w:rStyle w:val="Strong"/>
          <w:rFonts w:ascii="Times New Roman" w:hAnsi="Times New Roman" w:cs="Times New Roman"/>
          <w:b/>
          <w:bCs/>
          <w:color w:val="auto"/>
          <w:sz w:val="24"/>
          <w:szCs w:val="24"/>
        </w:rPr>
        <w:t>1. Danh sách kiểm tra (Checklist)</w:t>
      </w:r>
    </w:p>
    <w:p w14:paraId="0EF10AFB" w14:textId="7EAA881B" w:rsidR="00FC2D64" w:rsidRPr="008C3165" w:rsidRDefault="008C3165" w:rsidP="008C3165">
      <w:pPr>
        <w:pStyle w:val="NormalWeb"/>
        <w:rPr>
          <w:rFonts w:ascii="Times New Roman" w:hAnsi="Times New Roman"/>
        </w:rPr>
      </w:pPr>
      <w:r>
        <w:rPr>
          <w:rFonts w:ascii="Times New Roman" w:hAnsi="Times New Roman"/>
        </w:rPr>
        <w:t xml:space="preserve">- </w:t>
      </w:r>
      <w:r w:rsidR="00FC2D64" w:rsidRPr="008C3165">
        <w:rPr>
          <w:rFonts w:ascii="Times New Roman" w:hAnsi="Times New Roman"/>
        </w:rPr>
        <w:t>Ý tưởng (Idea)</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Bối cảnh, địa điểm, chủ đề (Setting, Location, Theme)</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Mục đích dự án (Project Purpose)</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Đặc điểm (Features)</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Tài liệu tham khảo (References &amp; Research)</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Câu chuyện (Story)</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Mục tiêu, chướng ngại vật, sự kiện (Objectives &amp; Obstacles)</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Điểm nhấn (Focal Points)</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Bố cục bản đồ (Top-down Layout)</w:t>
      </w:r>
      <w:r w:rsidR="00FC2D64" w:rsidRPr="008C3165">
        <w:rPr>
          <w:rFonts w:ascii="Times New Roman" w:hAnsi="Times New Roman"/>
        </w:rPr>
        <w:br/>
      </w:r>
      <w:r>
        <w:rPr>
          <w:rFonts w:ascii="Times New Roman" w:hAnsi="Times New Roman"/>
        </w:rPr>
        <w:t xml:space="preserve">- </w:t>
      </w:r>
      <w:r w:rsidR="00FC2D64" w:rsidRPr="008C3165">
        <w:rPr>
          <w:rFonts w:ascii="Times New Roman" w:hAnsi="Times New Roman"/>
        </w:rPr>
        <w:t>Phát triển hình ảnh (Visual Development)</w:t>
      </w:r>
    </w:p>
    <w:p w14:paraId="503EE998" w14:textId="77777777" w:rsidR="00FC2D64" w:rsidRPr="008C3165" w:rsidRDefault="00FC2D64" w:rsidP="00FC2D64">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2. Danh sách tài sản (Asset List – liệt kê cụ thể)</w:t>
      </w:r>
    </w:p>
    <w:p w14:paraId="18943EB8"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Môi trường (Environment)</w:t>
      </w:r>
    </w:p>
    <w:p w14:paraId="0A36CBCC" w14:textId="77777777"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Ground tiles (cỏ, đất, vùng nhiễm) </w:t>
      </w:r>
    </w:p>
    <w:p w14:paraId="7335185D" w14:textId="77777777"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Cây (nhỏ, lớn) </w:t>
      </w:r>
    </w:p>
    <w:p w14:paraId="56F49E05" w14:textId="77777777"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Đá (nhỏ, lớn) </w:t>
      </w:r>
    </w:p>
    <w:p w14:paraId="015F17F0" w14:textId="77777777"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Tường đá (giới hạn map) </w:t>
      </w:r>
    </w:p>
    <w:p w14:paraId="3825F7CD" w14:textId="77777777"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Tàn tích công trình </w:t>
      </w:r>
    </w:p>
    <w:p w14:paraId="23A0545C" w14:textId="77777777"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Hành lang (corridor) </w:t>
      </w:r>
    </w:p>
    <w:p w14:paraId="6607FE9F" w14:textId="042179C6" w:rsidR="00FC2D64" w:rsidRPr="008C3165" w:rsidRDefault="00FC2D64" w:rsidP="0037488E">
      <w:pPr>
        <w:numPr>
          <w:ilvl w:val="0"/>
          <w:numId w:val="7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Khu vực chiến đấu (combat zones) </w:t>
      </w:r>
    </w:p>
    <w:p w14:paraId="5BBFFA7E"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Nhân vật &amp; Kẻ địch</w:t>
      </w:r>
    </w:p>
    <w:p w14:paraId="5C30C1C5" w14:textId="77777777" w:rsidR="001D06E9" w:rsidRDefault="00FC2D64" w:rsidP="001D06E9">
      <w:pPr>
        <w:numPr>
          <w:ilvl w:val="0"/>
          <w:numId w:val="7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Nhân vật chính (Shadow)</w:t>
      </w:r>
    </w:p>
    <w:p w14:paraId="799790BA" w14:textId="55868363" w:rsidR="00FC2D64" w:rsidRPr="001D06E9" w:rsidRDefault="001D06E9" w:rsidP="001D06E9">
      <w:pPr>
        <w:numPr>
          <w:ilvl w:val="0"/>
          <w:numId w:val="72"/>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Súng (Gun)</w:t>
      </w:r>
      <w:r w:rsidR="00FC2D64" w:rsidRPr="008C3165">
        <w:rPr>
          <w:rFonts w:ascii="Times New Roman" w:hAnsi="Times New Roman" w:cs="Times New Roman"/>
          <w:sz w:val="24"/>
          <w:szCs w:val="24"/>
        </w:rPr>
        <w:t xml:space="preserve"> </w:t>
      </w:r>
    </w:p>
    <w:p w14:paraId="46982056" w14:textId="3BAC4B8D" w:rsidR="00FC2D64" w:rsidRPr="008C3165" w:rsidRDefault="00FC2D64" w:rsidP="0037488E">
      <w:pPr>
        <w:numPr>
          <w:ilvl w:val="0"/>
          <w:numId w:val="7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Quái </w:t>
      </w:r>
      <w:r w:rsidR="00497765">
        <w:rPr>
          <w:rFonts w:ascii="Times New Roman" w:hAnsi="Times New Roman" w:cs="Times New Roman"/>
          <w:sz w:val="24"/>
          <w:szCs w:val="24"/>
        </w:rPr>
        <w:t>bình thường</w:t>
      </w:r>
    </w:p>
    <w:p w14:paraId="551D6B51" w14:textId="77777777" w:rsidR="00FC2D64" w:rsidRPr="008C3165" w:rsidRDefault="00FC2D64" w:rsidP="0037488E">
      <w:pPr>
        <w:numPr>
          <w:ilvl w:val="0"/>
          <w:numId w:val="7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Quái đặc biệt (nhanh / trâu) </w:t>
      </w:r>
    </w:p>
    <w:p w14:paraId="64AAE7BA" w14:textId="77777777" w:rsidR="00FC2D64" w:rsidRPr="008C3165" w:rsidRDefault="00FC2D64" w:rsidP="0037488E">
      <w:pPr>
        <w:numPr>
          <w:ilvl w:val="0"/>
          <w:numId w:val="7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Boss (nhiều phase) </w:t>
      </w:r>
    </w:p>
    <w:p w14:paraId="0B88BA97" w14:textId="4BD1B790" w:rsidR="00FC2D64" w:rsidRPr="008C3165" w:rsidRDefault="00FC2D64" w:rsidP="00FC2D64">
      <w:pPr>
        <w:tabs>
          <w:tab w:val="left" w:pos="720"/>
        </w:tabs>
        <w:spacing w:after="0"/>
        <w:rPr>
          <w:rFonts w:ascii="Times New Roman" w:hAnsi="Times New Roman" w:cs="Times New Roman"/>
          <w:sz w:val="24"/>
          <w:szCs w:val="24"/>
        </w:rPr>
      </w:pPr>
    </w:p>
    <w:p w14:paraId="176AFB8A"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Vũ khí &amp; vật phẩm</w:t>
      </w:r>
    </w:p>
    <w:p w14:paraId="0F1235AC" w14:textId="6C3C9AA1" w:rsidR="00FC2D64" w:rsidRDefault="00FC2D64" w:rsidP="0037488E">
      <w:pPr>
        <w:numPr>
          <w:ilvl w:val="0"/>
          <w:numId w:val="7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Vũ khí </w:t>
      </w:r>
      <w:r w:rsidR="00497765">
        <w:rPr>
          <w:rFonts w:ascii="Times New Roman" w:hAnsi="Times New Roman" w:cs="Times New Roman"/>
          <w:sz w:val="24"/>
          <w:szCs w:val="24"/>
        </w:rPr>
        <w:t>( Đa dạng các loại súng)</w:t>
      </w:r>
      <w:r w:rsidRPr="008C3165">
        <w:rPr>
          <w:rFonts w:ascii="Times New Roman" w:hAnsi="Times New Roman" w:cs="Times New Roman"/>
          <w:sz w:val="24"/>
          <w:szCs w:val="24"/>
        </w:rPr>
        <w:t xml:space="preserve"> </w:t>
      </w:r>
    </w:p>
    <w:p w14:paraId="64F13D7E" w14:textId="42957CA3" w:rsidR="001D06E9" w:rsidRPr="00497765" w:rsidRDefault="00497765" w:rsidP="00497765">
      <w:pPr>
        <w:numPr>
          <w:ilvl w:val="0"/>
          <w:numId w:val="7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N</w:t>
      </w:r>
      <w:r w:rsidR="001D06E9">
        <w:rPr>
          <w:rFonts w:ascii="Times New Roman" w:hAnsi="Times New Roman" w:cs="Times New Roman"/>
          <w:sz w:val="24"/>
          <w:szCs w:val="24"/>
        </w:rPr>
        <w:t>ăng lượng</w:t>
      </w:r>
      <w:r>
        <w:rPr>
          <w:rFonts w:ascii="Times New Roman" w:hAnsi="Times New Roman" w:cs="Times New Roman"/>
          <w:sz w:val="24"/>
          <w:szCs w:val="24"/>
        </w:rPr>
        <w:t xml:space="preserve"> ( Ennergy )</w:t>
      </w:r>
    </w:p>
    <w:p w14:paraId="384B9438" w14:textId="77777777" w:rsidR="00FC2D64" w:rsidRPr="008C3165" w:rsidRDefault="00FC2D64" w:rsidP="0037488E">
      <w:pPr>
        <w:numPr>
          <w:ilvl w:val="0"/>
          <w:numId w:val="7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Tài nguyên (dùng mua đồ) </w:t>
      </w:r>
    </w:p>
    <w:p w14:paraId="46820243" w14:textId="477BDDC3" w:rsidR="00FC2D64" w:rsidRPr="008C3165" w:rsidRDefault="00FC2D64" w:rsidP="00FC2D64">
      <w:pPr>
        <w:tabs>
          <w:tab w:val="left" w:pos="1080"/>
        </w:tabs>
        <w:spacing w:after="0"/>
        <w:rPr>
          <w:rFonts w:ascii="Times New Roman" w:hAnsi="Times New Roman" w:cs="Times New Roman"/>
          <w:sz w:val="24"/>
          <w:szCs w:val="24"/>
        </w:rPr>
      </w:pPr>
    </w:p>
    <w:p w14:paraId="049D8DA0"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UI (Giao diện)</w:t>
      </w:r>
    </w:p>
    <w:p w14:paraId="2B4ED8F7" w14:textId="77777777" w:rsidR="00FC2D64" w:rsidRPr="008C3165" w:rsidRDefault="00FC2D64" w:rsidP="0037488E">
      <w:pPr>
        <w:numPr>
          <w:ilvl w:val="0"/>
          <w:numId w:val="7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Main Menu </w:t>
      </w:r>
    </w:p>
    <w:p w14:paraId="0AE64B28" w14:textId="77777777" w:rsidR="00FC2D64" w:rsidRPr="008C3165" w:rsidRDefault="00FC2D64" w:rsidP="0037488E">
      <w:pPr>
        <w:numPr>
          <w:ilvl w:val="0"/>
          <w:numId w:val="7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HUD (máu, năng lượng) </w:t>
      </w:r>
    </w:p>
    <w:p w14:paraId="3FDE05B0" w14:textId="77777777" w:rsidR="00FC2D64" w:rsidRPr="008C3165" w:rsidRDefault="00FC2D64" w:rsidP="0037488E">
      <w:pPr>
        <w:numPr>
          <w:ilvl w:val="0"/>
          <w:numId w:val="7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Shop </w:t>
      </w:r>
    </w:p>
    <w:p w14:paraId="438D07B4" w14:textId="77777777" w:rsidR="00FC2D64" w:rsidRPr="008C3165" w:rsidRDefault="00FC2D64" w:rsidP="0037488E">
      <w:pPr>
        <w:numPr>
          <w:ilvl w:val="0"/>
          <w:numId w:val="7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Game Over Screen </w:t>
      </w:r>
    </w:p>
    <w:p w14:paraId="146D6B45" w14:textId="77777777" w:rsidR="00FC2D64" w:rsidRPr="008C3165" w:rsidRDefault="00FC2D64" w:rsidP="0037488E">
      <w:pPr>
        <w:numPr>
          <w:ilvl w:val="0"/>
          <w:numId w:val="7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Victory Screen </w:t>
      </w:r>
    </w:p>
    <w:p w14:paraId="44B8F89A" w14:textId="3BDF81AA" w:rsidR="00FC2D64" w:rsidRPr="008C3165" w:rsidRDefault="00FC2D64" w:rsidP="00FC2D64">
      <w:pPr>
        <w:tabs>
          <w:tab w:val="left" w:pos="360"/>
        </w:tabs>
        <w:spacing w:after="0"/>
        <w:rPr>
          <w:rFonts w:ascii="Times New Roman" w:hAnsi="Times New Roman" w:cs="Times New Roman"/>
          <w:sz w:val="24"/>
          <w:szCs w:val="24"/>
        </w:rPr>
      </w:pPr>
    </w:p>
    <w:p w14:paraId="0726112D" w14:textId="7899B5C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Âm tha</w:t>
      </w:r>
      <w:r w:rsidR="008C3165">
        <w:rPr>
          <w:rStyle w:val="Strong"/>
          <w:rFonts w:ascii="Times New Roman" w:hAnsi="Times New Roman" w:cs="Times New Roman"/>
          <w:b/>
          <w:bCs/>
          <w:color w:val="auto"/>
          <w:sz w:val="24"/>
          <w:szCs w:val="24"/>
        </w:rPr>
        <w:t>nh</w:t>
      </w:r>
    </w:p>
    <w:p w14:paraId="5A6DAE08" w14:textId="77777777" w:rsidR="00FC2D64" w:rsidRPr="008C3165" w:rsidRDefault="00FC2D64" w:rsidP="0037488E">
      <w:pPr>
        <w:numPr>
          <w:ilvl w:val="0"/>
          <w:numId w:val="7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Nhạc nền thường </w:t>
      </w:r>
    </w:p>
    <w:p w14:paraId="3CBA5C12" w14:textId="77777777" w:rsidR="00FC2D64" w:rsidRPr="008C3165" w:rsidRDefault="00FC2D64" w:rsidP="0037488E">
      <w:pPr>
        <w:numPr>
          <w:ilvl w:val="0"/>
          <w:numId w:val="7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Nhạc combat </w:t>
      </w:r>
    </w:p>
    <w:p w14:paraId="04FC005B" w14:textId="1DD541B9" w:rsidR="00FC2D64" w:rsidRPr="00497765" w:rsidRDefault="00FC2D64" w:rsidP="00497765">
      <w:pPr>
        <w:numPr>
          <w:ilvl w:val="0"/>
          <w:numId w:val="7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Nhạc boss </w:t>
      </w:r>
    </w:p>
    <w:p w14:paraId="52A65A34"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Hiệu ứng (VFX)</w:t>
      </w:r>
    </w:p>
    <w:p w14:paraId="52DF711B" w14:textId="39FFE92E" w:rsidR="00FC2D64" w:rsidRPr="008C3165" w:rsidRDefault="00FC2D64" w:rsidP="0037488E">
      <w:pPr>
        <w:numPr>
          <w:ilvl w:val="0"/>
          <w:numId w:val="7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Hiệu ứng </w:t>
      </w:r>
      <w:r w:rsidR="00497765">
        <w:rPr>
          <w:rFonts w:ascii="Times New Roman" w:hAnsi="Times New Roman" w:cs="Times New Roman"/>
          <w:sz w:val="24"/>
          <w:szCs w:val="24"/>
        </w:rPr>
        <w:t>bắn súng</w:t>
      </w:r>
    </w:p>
    <w:p w14:paraId="6102E815" w14:textId="77777777" w:rsidR="00FC2D64" w:rsidRPr="008C3165" w:rsidRDefault="00FC2D64" w:rsidP="0037488E">
      <w:pPr>
        <w:numPr>
          <w:ilvl w:val="0"/>
          <w:numId w:val="7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Hiệu ứng nổ </w:t>
      </w:r>
    </w:p>
    <w:p w14:paraId="478E4E36" w14:textId="77777777" w:rsidR="00FC2D64" w:rsidRPr="008C3165" w:rsidRDefault="00FC2D64" w:rsidP="0037488E">
      <w:pPr>
        <w:numPr>
          <w:ilvl w:val="0"/>
          <w:numId w:val="7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Hiệu ứng spawn quái </w:t>
      </w:r>
    </w:p>
    <w:p w14:paraId="7E977C40" w14:textId="6648F944" w:rsidR="00FC2D64" w:rsidRPr="008C3165" w:rsidRDefault="00FC2D64" w:rsidP="0037488E">
      <w:pPr>
        <w:numPr>
          <w:ilvl w:val="0"/>
          <w:numId w:val="7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Hiệu ứng boss (màn hình đỏ, rung camera) </w:t>
      </w:r>
    </w:p>
    <w:p w14:paraId="14869332" w14:textId="77777777" w:rsidR="00FC2D64" w:rsidRPr="008C3165" w:rsidRDefault="00FC2D64" w:rsidP="00FC2D64">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3. Danh sách quy trình sản xuất (Production List)</w:t>
      </w:r>
    </w:p>
    <w:p w14:paraId="09C9A708"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Thiết kế màn chơi</w:t>
      </w:r>
    </w:p>
    <w:p w14:paraId="1819846C" w14:textId="77777777" w:rsidR="00FC2D64" w:rsidRPr="008C3165" w:rsidRDefault="00FC2D64" w:rsidP="0037488E">
      <w:pPr>
        <w:numPr>
          <w:ilvl w:val="0"/>
          <w:numId w:val="7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Phác thảo layout </w:t>
      </w:r>
    </w:p>
    <w:p w14:paraId="25F9E4A6" w14:textId="77777777" w:rsidR="00FC2D64" w:rsidRPr="008C3165" w:rsidRDefault="00FC2D64" w:rsidP="0037488E">
      <w:pPr>
        <w:numPr>
          <w:ilvl w:val="0"/>
          <w:numId w:val="7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Xác định spawn &amp; đường đi </w:t>
      </w:r>
    </w:p>
    <w:p w14:paraId="7EC57DBB" w14:textId="77777777" w:rsidR="00FC2D64" w:rsidRPr="008C3165" w:rsidRDefault="00FC2D64" w:rsidP="0037488E">
      <w:pPr>
        <w:numPr>
          <w:ilvl w:val="0"/>
          <w:numId w:val="7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Thiết kế combat zones </w:t>
      </w:r>
    </w:p>
    <w:p w14:paraId="2940E2F2" w14:textId="28968E57" w:rsidR="00FC2D64" w:rsidRPr="008C3165" w:rsidRDefault="00FC2D64" w:rsidP="0037488E">
      <w:pPr>
        <w:numPr>
          <w:ilvl w:val="0"/>
          <w:numId w:val="7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lastRenderedPageBreak/>
        <w:t xml:space="preserve">Thiết kế boss area </w:t>
      </w:r>
    </w:p>
    <w:p w14:paraId="394F2DDD"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Gameplay &amp; lập trình</w:t>
      </w:r>
    </w:p>
    <w:p w14:paraId="2D9F49DC" w14:textId="77777777" w:rsidR="00FC2D64" w:rsidRPr="008C3165" w:rsidRDefault="00FC2D64" w:rsidP="0037488E">
      <w:pPr>
        <w:numPr>
          <w:ilvl w:val="0"/>
          <w:numId w:val="7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Movement system </w:t>
      </w:r>
    </w:p>
    <w:p w14:paraId="52E136D7" w14:textId="77777777" w:rsidR="00FC2D64" w:rsidRPr="008C3165" w:rsidRDefault="00FC2D64" w:rsidP="0037488E">
      <w:pPr>
        <w:numPr>
          <w:ilvl w:val="0"/>
          <w:numId w:val="7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Combat system </w:t>
      </w:r>
    </w:p>
    <w:p w14:paraId="2501BF9B" w14:textId="77777777" w:rsidR="00FC2D64" w:rsidRPr="008C3165" w:rsidRDefault="00FC2D64" w:rsidP="0037488E">
      <w:pPr>
        <w:numPr>
          <w:ilvl w:val="0"/>
          <w:numId w:val="7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AI quái </w:t>
      </w:r>
    </w:p>
    <w:p w14:paraId="4F206D8E" w14:textId="77777777" w:rsidR="00FC2D64" w:rsidRPr="008C3165" w:rsidRDefault="00FC2D64" w:rsidP="0037488E">
      <w:pPr>
        <w:numPr>
          <w:ilvl w:val="0"/>
          <w:numId w:val="7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Spawn system </w:t>
      </w:r>
    </w:p>
    <w:p w14:paraId="2A17CF08" w14:textId="77777777" w:rsidR="00FC2D64" w:rsidRPr="008C3165" w:rsidRDefault="00FC2D64" w:rsidP="0037488E">
      <w:pPr>
        <w:numPr>
          <w:ilvl w:val="0"/>
          <w:numId w:val="7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Boss mechanics </w:t>
      </w:r>
    </w:p>
    <w:p w14:paraId="6E6E35B4" w14:textId="32E8792A" w:rsidR="00FC2D64" w:rsidRPr="008C3165" w:rsidRDefault="00FC2D64" w:rsidP="00FC2D64">
      <w:pPr>
        <w:spacing w:after="0"/>
        <w:rPr>
          <w:rFonts w:ascii="Times New Roman" w:hAnsi="Times New Roman" w:cs="Times New Roman"/>
          <w:sz w:val="24"/>
          <w:szCs w:val="24"/>
        </w:rPr>
      </w:pPr>
    </w:p>
    <w:p w14:paraId="150F2564"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Hình ảnh &amp; môi trường</w:t>
      </w:r>
    </w:p>
    <w:p w14:paraId="011A2F7E" w14:textId="77777777" w:rsidR="00FC2D64" w:rsidRPr="008C3165" w:rsidRDefault="00FC2D64" w:rsidP="0037488E">
      <w:pPr>
        <w:numPr>
          <w:ilvl w:val="0"/>
          <w:numId w:val="7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Tạo tilemap </w:t>
      </w:r>
    </w:p>
    <w:p w14:paraId="649CB728" w14:textId="77777777" w:rsidR="00FC2D64" w:rsidRPr="008C3165" w:rsidRDefault="00FC2D64" w:rsidP="0037488E">
      <w:pPr>
        <w:numPr>
          <w:ilvl w:val="0"/>
          <w:numId w:val="7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Thêm cây, đá, vật thể </w:t>
      </w:r>
    </w:p>
    <w:p w14:paraId="6B2B772F" w14:textId="77777777" w:rsidR="00FC2D64" w:rsidRPr="008C3165" w:rsidRDefault="00FC2D64" w:rsidP="0037488E">
      <w:pPr>
        <w:numPr>
          <w:ilvl w:val="0"/>
          <w:numId w:val="7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Trang trí môi trường </w:t>
      </w:r>
    </w:p>
    <w:p w14:paraId="7D8842D4" w14:textId="1B7D087E" w:rsidR="00FC2D64" w:rsidRPr="008C3165" w:rsidRDefault="00FC2D64" w:rsidP="00FC2D64">
      <w:pPr>
        <w:spacing w:after="0"/>
        <w:rPr>
          <w:rFonts w:ascii="Times New Roman" w:hAnsi="Times New Roman" w:cs="Times New Roman"/>
          <w:sz w:val="24"/>
          <w:szCs w:val="24"/>
        </w:rPr>
      </w:pPr>
    </w:p>
    <w:p w14:paraId="6F78A97C" w14:textId="46BC4185"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Âm thanh &amp; hiệu ứn</w:t>
      </w:r>
      <w:r w:rsidR="001D06E9">
        <w:rPr>
          <w:rStyle w:val="Strong"/>
          <w:rFonts w:ascii="Times New Roman" w:hAnsi="Times New Roman" w:cs="Times New Roman"/>
          <w:b/>
          <w:bCs/>
          <w:color w:val="auto"/>
          <w:sz w:val="24"/>
          <w:szCs w:val="24"/>
        </w:rPr>
        <w:t>g</w:t>
      </w:r>
    </w:p>
    <w:p w14:paraId="030AFE99" w14:textId="77777777" w:rsidR="00FC2D64" w:rsidRPr="008C3165" w:rsidRDefault="00FC2D64" w:rsidP="0037488E">
      <w:pPr>
        <w:numPr>
          <w:ilvl w:val="0"/>
          <w:numId w:val="8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Thêm nhạc nền </w:t>
      </w:r>
    </w:p>
    <w:p w14:paraId="57D5F37F" w14:textId="77777777" w:rsidR="00FC2D64" w:rsidRPr="008C3165" w:rsidRDefault="00FC2D64" w:rsidP="0037488E">
      <w:pPr>
        <w:numPr>
          <w:ilvl w:val="0"/>
          <w:numId w:val="8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Thêm SFX </w:t>
      </w:r>
    </w:p>
    <w:p w14:paraId="45EB26A8" w14:textId="77777777" w:rsidR="00FC2D64" w:rsidRPr="008C3165" w:rsidRDefault="00FC2D64" w:rsidP="0037488E">
      <w:pPr>
        <w:numPr>
          <w:ilvl w:val="0"/>
          <w:numId w:val="8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Thêm VFX </w:t>
      </w:r>
    </w:p>
    <w:p w14:paraId="6936CB81" w14:textId="26BB8126" w:rsidR="00FC2D64" w:rsidRPr="008C3165" w:rsidRDefault="00FC2D64" w:rsidP="00FC2D64">
      <w:pPr>
        <w:spacing w:after="0"/>
        <w:rPr>
          <w:rFonts w:ascii="Times New Roman" w:hAnsi="Times New Roman" w:cs="Times New Roman"/>
          <w:sz w:val="24"/>
          <w:szCs w:val="24"/>
        </w:rPr>
      </w:pPr>
    </w:p>
    <w:p w14:paraId="7629F0D9"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Test &amp; hoàn thiện</w:t>
      </w:r>
    </w:p>
    <w:p w14:paraId="42099EA2" w14:textId="77777777" w:rsidR="00FC2D64" w:rsidRPr="008C3165" w:rsidRDefault="00FC2D64" w:rsidP="0037488E">
      <w:pPr>
        <w:numPr>
          <w:ilvl w:val="0"/>
          <w:numId w:val="8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Playtest </w:t>
      </w:r>
    </w:p>
    <w:p w14:paraId="0617729D" w14:textId="77777777" w:rsidR="00FC2D64" w:rsidRPr="008C3165" w:rsidRDefault="00FC2D64" w:rsidP="0037488E">
      <w:pPr>
        <w:numPr>
          <w:ilvl w:val="0"/>
          <w:numId w:val="8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Sửa lỗi </w:t>
      </w:r>
    </w:p>
    <w:p w14:paraId="4C94A8A2" w14:textId="77777777" w:rsidR="00FC2D64" w:rsidRPr="008C3165" w:rsidRDefault="00FC2D64" w:rsidP="0037488E">
      <w:pPr>
        <w:numPr>
          <w:ilvl w:val="0"/>
          <w:numId w:val="8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Tối ưu game </w:t>
      </w:r>
    </w:p>
    <w:p w14:paraId="31DC2EB8" w14:textId="533855B0" w:rsidR="00FC2D64" w:rsidRPr="008C3165" w:rsidRDefault="00FC2D64" w:rsidP="0037488E">
      <w:pPr>
        <w:numPr>
          <w:ilvl w:val="0"/>
          <w:numId w:val="8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Build demo </w:t>
      </w:r>
    </w:p>
    <w:p w14:paraId="66F9054F" w14:textId="77777777" w:rsidR="00FC2D64" w:rsidRPr="008C3165" w:rsidRDefault="00FC2D64" w:rsidP="00FC2D64">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4. Danh sách quản lý dự án (Project Management List)</w:t>
      </w:r>
    </w:p>
    <w:p w14:paraId="7A4D97F0"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To Do</w:t>
      </w:r>
    </w:p>
    <w:p w14:paraId="0DCAD624" w14:textId="77777777" w:rsidR="00FC2D64" w:rsidRPr="008C3165" w:rsidRDefault="00FC2D64" w:rsidP="0037488E">
      <w:pPr>
        <w:numPr>
          <w:ilvl w:val="0"/>
          <w:numId w:val="8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Hoàn thiện boss </w:t>
      </w:r>
    </w:p>
    <w:p w14:paraId="3985D19C" w14:textId="77777777" w:rsidR="00FC2D64" w:rsidRPr="008C3165" w:rsidRDefault="00FC2D64" w:rsidP="0037488E">
      <w:pPr>
        <w:numPr>
          <w:ilvl w:val="0"/>
          <w:numId w:val="8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Thêm UI shop </w:t>
      </w:r>
    </w:p>
    <w:p w14:paraId="5DC71FCB" w14:textId="77777777" w:rsidR="00FC2D64" w:rsidRPr="008C3165" w:rsidRDefault="00FC2D64" w:rsidP="0037488E">
      <w:pPr>
        <w:numPr>
          <w:ilvl w:val="0"/>
          <w:numId w:val="8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Tối ưu hiệu năng </w:t>
      </w:r>
    </w:p>
    <w:p w14:paraId="3B1B8B95"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In Progress</w:t>
      </w:r>
    </w:p>
    <w:p w14:paraId="2AC6AEFE" w14:textId="77777777" w:rsidR="00FC2D64" w:rsidRPr="008C3165" w:rsidRDefault="00FC2D64" w:rsidP="0037488E">
      <w:pPr>
        <w:numPr>
          <w:ilvl w:val="0"/>
          <w:numId w:val="8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AI quái </w:t>
      </w:r>
    </w:p>
    <w:p w14:paraId="23341447" w14:textId="77777777" w:rsidR="00FC2D64" w:rsidRPr="008C3165" w:rsidRDefault="00FC2D64" w:rsidP="0037488E">
      <w:pPr>
        <w:numPr>
          <w:ilvl w:val="0"/>
          <w:numId w:val="8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lastRenderedPageBreak/>
        <w:t xml:space="preserve">Combat system </w:t>
      </w:r>
    </w:p>
    <w:p w14:paraId="1FFA9EA5"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Completed</w:t>
      </w:r>
    </w:p>
    <w:p w14:paraId="6CA4D1EB" w14:textId="77777777" w:rsidR="00FC2D64" w:rsidRPr="008C3165" w:rsidRDefault="00FC2D64" w:rsidP="0037488E">
      <w:pPr>
        <w:numPr>
          <w:ilvl w:val="0"/>
          <w:numId w:val="8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Layout map </w:t>
      </w:r>
    </w:p>
    <w:p w14:paraId="09A9453A" w14:textId="65A1B21D" w:rsidR="00FC2D64" w:rsidRPr="008C3165" w:rsidRDefault="00FC2D64" w:rsidP="0037488E">
      <w:pPr>
        <w:numPr>
          <w:ilvl w:val="0"/>
          <w:numId w:val="8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Di chuyển nhân vật </w:t>
      </w:r>
      <w:r w:rsidR="001D06E9">
        <w:rPr>
          <w:rFonts w:ascii="Times New Roman" w:hAnsi="Times New Roman" w:cs="Times New Roman"/>
          <w:sz w:val="24"/>
          <w:szCs w:val="24"/>
        </w:rPr>
        <w:t>(A/S/D/W)</w:t>
      </w:r>
    </w:p>
    <w:p w14:paraId="3DD17060" w14:textId="77777777" w:rsidR="00FC2D64" w:rsidRPr="008C3165" w:rsidRDefault="00FC2D64" w:rsidP="00FC2D64">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Các mục bổ sung</w:t>
      </w:r>
    </w:p>
    <w:p w14:paraId="26D0F675" w14:textId="77777777" w:rsidR="00FC2D64" w:rsidRPr="008C3165" w:rsidRDefault="00FC2D64" w:rsidP="0037488E">
      <w:pPr>
        <w:numPr>
          <w:ilvl w:val="0"/>
          <w:numId w:val="8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Ideas (ý tưởng mới) </w:t>
      </w:r>
    </w:p>
    <w:p w14:paraId="398BA957" w14:textId="77777777" w:rsidR="00FC2D64" w:rsidRPr="008C3165" w:rsidRDefault="00FC2D64" w:rsidP="0037488E">
      <w:pPr>
        <w:numPr>
          <w:ilvl w:val="0"/>
          <w:numId w:val="8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Bugs (lỗi cần fix) </w:t>
      </w:r>
    </w:p>
    <w:p w14:paraId="3DEC4958" w14:textId="77777777" w:rsidR="00FC2D64" w:rsidRPr="008C3165" w:rsidRDefault="00FC2D64" w:rsidP="0037488E">
      <w:pPr>
        <w:numPr>
          <w:ilvl w:val="0"/>
          <w:numId w:val="8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Feedback (nhận xét test) </w:t>
      </w:r>
    </w:p>
    <w:p w14:paraId="2CC68D89" w14:textId="77777777" w:rsidR="00FC2D64" w:rsidRPr="008C3165" w:rsidRDefault="00FC2D64" w:rsidP="0037488E">
      <w:pPr>
        <w:numPr>
          <w:ilvl w:val="0"/>
          <w:numId w:val="8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Improvements (cải tiến gameplay) </w:t>
      </w:r>
    </w:p>
    <w:p w14:paraId="356ABA97" w14:textId="11A7B35E" w:rsidR="008C3165" w:rsidRPr="008C3165" w:rsidRDefault="008C3165" w:rsidP="008C3165">
      <w:pPr>
        <w:pStyle w:val="Heading1"/>
        <w:rPr>
          <w:rFonts w:ascii="Times New Roman" w:eastAsia="Times New Roman" w:hAnsi="Times New Roman" w:cs="Times New Roman"/>
          <w:color w:val="auto"/>
          <w:sz w:val="24"/>
          <w:szCs w:val="24"/>
        </w:rPr>
      </w:pPr>
      <w:r w:rsidRPr="008C3165">
        <w:rPr>
          <w:rStyle w:val="Strong"/>
          <w:rFonts w:ascii="Times New Roman" w:hAnsi="Times New Roman" w:cs="Times New Roman"/>
          <w:b/>
          <w:bCs/>
          <w:color w:val="auto"/>
          <w:sz w:val="24"/>
          <w:szCs w:val="24"/>
        </w:rPr>
        <w:t>DANH SÁCH KIỂM TRA BẢN THIẾT KẾ TIỀN SẢN XUẤT</w:t>
      </w:r>
    </w:p>
    <w:p w14:paraId="5A84F23E"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1. Ý tưởng (Idea)</w:t>
      </w:r>
    </w:p>
    <w:p w14:paraId="0660EB3B" w14:textId="7B7FF6C4" w:rsidR="008C3165" w:rsidRPr="008C3165" w:rsidRDefault="008C3165" w:rsidP="00293DA7">
      <w:pPr>
        <w:pStyle w:val="NormalWeb"/>
        <w:rPr>
          <w:rFonts w:ascii="Times New Roman" w:hAnsi="Times New Roman"/>
        </w:rPr>
      </w:pPr>
      <w:r w:rsidRPr="008C3165">
        <w:rPr>
          <w:rFonts w:ascii="Times New Roman" w:hAnsi="Times New Roman"/>
        </w:rPr>
        <w:t xml:space="preserve">Dự án </w:t>
      </w:r>
      <w:r w:rsidRPr="008C3165">
        <w:rPr>
          <w:rStyle w:val="Emphasis"/>
          <w:rFonts w:ascii="Times New Roman" w:hAnsi="Times New Roman"/>
        </w:rPr>
        <w:t>Shadow Warrior</w:t>
      </w:r>
      <w:r w:rsidRPr="008C3165">
        <w:rPr>
          <w:rFonts w:ascii="Times New Roman" w:hAnsi="Times New Roman"/>
        </w:rPr>
        <w:t xml:space="preserve"> là một game hành động – sinh tồn 2D phong cách pixel art. Người chơi nhập vai chiến binh cuối cùng của thế giới Warrior, chiến đấu chống lại các sinh vật ngoài hành tinh đang xâm lăng.</w:t>
      </w:r>
      <w:r w:rsidRPr="008C3165">
        <w:rPr>
          <w:rFonts w:ascii="Times New Roman" w:hAnsi="Times New Roman"/>
        </w:rPr>
        <w:br/>
        <w:t>Mục tiêu chính là sống sót qua các đợt tấn công, đánh bại boss và phá hủy cổng không gian để cứu thế giới.</w:t>
      </w:r>
    </w:p>
    <w:p w14:paraId="4F2CF380"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2. Bối cảnh, Địa điểm, Chủ đề (Setting, Location, Theme)</w:t>
      </w:r>
    </w:p>
    <w:p w14:paraId="0A8650C4" w14:textId="77777777" w:rsidR="008C3165" w:rsidRPr="008C3165" w:rsidRDefault="008C3165" w:rsidP="008C3165">
      <w:pPr>
        <w:pStyle w:val="NormalWeb"/>
        <w:rPr>
          <w:rFonts w:ascii="Times New Roman" w:hAnsi="Times New Roman"/>
        </w:rPr>
      </w:pPr>
      <w:r w:rsidRPr="008C3165">
        <w:rPr>
          <w:rFonts w:ascii="Times New Roman" w:hAnsi="Times New Roman"/>
        </w:rPr>
        <w:t>Game lấy bối cảnh thế giới hậu tận thế sau khi bị sinh vật ngoài hành tinh xâm chiếm.</w:t>
      </w:r>
      <w:r w:rsidRPr="008C3165">
        <w:rPr>
          <w:rFonts w:ascii="Times New Roman" w:hAnsi="Times New Roman"/>
        </w:rPr>
        <w:br/>
        <w:t>Các khu vực chính gồm:</w:t>
      </w:r>
    </w:p>
    <w:p w14:paraId="5DD52BD2" w14:textId="77777777" w:rsidR="008C3165" w:rsidRPr="008C3165" w:rsidRDefault="008C3165" w:rsidP="0037488E">
      <w:pPr>
        <w:numPr>
          <w:ilvl w:val="0"/>
          <w:numId w:val="8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Thành phố đổ nát </w:t>
      </w:r>
    </w:p>
    <w:p w14:paraId="55FEEF1B" w14:textId="77777777" w:rsidR="008C3165" w:rsidRPr="008C3165" w:rsidRDefault="008C3165" w:rsidP="0037488E">
      <w:pPr>
        <w:numPr>
          <w:ilvl w:val="0"/>
          <w:numId w:val="8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Pháo đài bỏ hoang </w:t>
      </w:r>
    </w:p>
    <w:p w14:paraId="3027B427" w14:textId="77777777" w:rsidR="008C3165" w:rsidRPr="008C3165" w:rsidRDefault="008C3165" w:rsidP="0037488E">
      <w:pPr>
        <w:numPr>
          <w:ilvl w:val="0"/>
          <w:numId w:val="8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Vùng đất bị nhiễm năng lượng ngoài hành tinh </w:t>
      </w:r>
    </w:p>
    <w:p w14:paraId="7E3711BC" w14:textId="77777777" w:rsidR="008C3165" w:rsidRPr="008C3165" w:rsidRDefault="008C3165" w:rsidP="008C3165">
      <w:pPr>
        <w:pStyle w:val="NormalWeb"/>
        <w:rPr>
          <w:rFonts w:ascii="Times New Roman" w:hAnsi="Times New Roman"/>
        </w:rPr>
      </w:pPr>
      <w:r w:rsidRPr="008C3165">
        <w:rPr>
          <w:rFonts w:ascii="Times New Roman" w:hAnsi="Times New Roman"/>
        </w:rPr>
        <w:t>Chủ đề:</w:t>
      </w:r>
    </w:p>
    <w:p w14:paraId="21B043C6" w14:textId="77777777" w:rsidR="008C3165" w:rsidRPr="008C3165" w:rsidRDefault="008C3165" w:rsidP="0037488E">
      <w:pPr>
        <w:numPr>
          <w:ilvl w:val="0"/>
          <w:numId w:val="8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Sinh tồn trong môi trường khắc nghiệt </w:t>
      </w:r>
    </w:p>
    <w:p w14:paraId="0224BAC1" w14:textId="77777777" w:rsidR="008C3165" w:rsidRPr="008C3165" w:rsidRDefault="008C3165" w:rsidP="0037488E">
      <w:pPr>
        <w:numPr>
          <w:ilvl w:val="0"/>
          <w:numId w:val="8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Cuộc chiến cuối cùng của nhân loại </w:t>
      </w:r>
    </w:p>
    <w:p w14:paraId="561D3DF3" w14:textId="77777777" w:rsidR="008C3165" w:rsidRPr="008C3165" w:rsidRDefault="008C3165" w:rsidP="0037488E">
      <w:pPr>
        <w:numPr>
          <w:ilvl w:val="0"/>
          <w:numId w:val="87"/>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Hy vọng trong tuyệt vọng </w:t>
      </w:r>
    </w:p>
    <w:p w14:paraId="3ADE8A31" w14:textId="2BF4854A" w:rsidR="008C3165" w:rsidRPr="008C3165" w:rsidRDefault="008C3165" w:rsidP="008C3165">
      <w:pPr>
        <w:tabs>
          <w:tab w:val="left" w:pos="720"/>
        </w:tabs>
        <w:spacing w:after="0"/>
        <w:rPr>
          <w:rFonts w:ascii="Times New Roman" w:hAnsi="Times New Roman" w:cs="Times New Roman"/>
          <w:sz w:val="24"/>
          <w:szCs w:val="24"/>
        </w:rPr>
      </w:pPr>
    </w:p>
    <w:p w14:paraId="06684E66"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3. Mục đích dự án (Project Purpose)</w:t>
      </w:r>
    </w:p>
    <w:p w14:paraId="6A94554D" w14:textId="77777777" w:rsidR="008C3165" w:rsidRPr="008C3165" w:rsidRDefault="008C3165" w:rsidP="0037488E">
      <w:pPr>
        <w:numPr>
          <w:ilvl w:val="0"/>
          <w:numId w:val="8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Xây dựng một game demo có thể chơi được </w:t>
      </w:r>
    </w:p>
    <w:p w14:paraId="5799584B" w14:textId="77777777" w:rsidR="008C3165" w:rsidRPr="008C3165" w:rsidRDefault="008C3165" w:rsidP="0037488E">
      <w:pPr>
        <w:numPr>
          <w:ilvl w:val="0"/>
          <w:numId w:val="8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lastRenderedPageBreak/>
        <w:t xml:space="preserve">Áp dụng kiến thức về lập trình, thiết kế gameplay và đồ họa </w:t>
      </w:r>
    </w:p>
    <w:p w14:paraId="30DD0F9C" w14:textId="77777777" w:rsidR="008C3165" w:rsidRPr="008C3165" w:rsidRDefault="008C3165" w:rsidP="0037488E">
      <w:pPr>
        <w:numPr>
          <w:ilvl w:val="0"/>
          <w:numId w:val="8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Hiểu quy trình phát triển game từ ý tưởng đến sản phẩm </w:t>
      </w:r>
    </w:p>
    <w:p w14:paraId="1ADF8862" w14:textId="3BF82758" w:rsidR="008C3165" w:rsidRPr="008C3165" w:rsidRDefault="008C3165" w:rsidP="0037488E">
      <w:pPr>
        <w:numPr>
          <w:ilvl w:val="0"/>
          <w:numId w:val="8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Làm nền tảng để phát triển dự án lớn hơn trong tương lai </w:t>
      </w:r>
    </w:p>
    <w:p w14:paraId="0C7FE874"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4. Đặc điểm (Features)</w:t>
      </w:r>
    </w:p>
    <w:p w14:paraId="22055D3E" w14:textId="77777777" w:rsidR="008C3165" w:rsidRPr="008C3165" w:rsidRDefault="008C3165" w:rsidP="0037488E">
      <w:pPr>
        <w:numPr>
          <w:ilvl w:val="0"/>
          <w:numId w:val="8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Gameplay tập trung vào combat và boss rush </w:t>
      </w:r>
    </w:p>
    <w:p w14:paraId="42D6E8B8" w14:textId="77777777" w:rsidR="008C3165" w:rsidRPr="008C3165" w:rsidRDefault="008C3165" w:rsidP="0037488E">
      <w:pPr>
        <w:numPr>
          <w:ilvl w:val="0"/>
          <w:numId w:val="8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Boss có nhiều giai đoạn (multi-phase) </w:t>
      </w:r>
    </w:p>
    <w:p w14:paraId="49AAA27A" w14:textId="268D37B1" w:rsidR="008C3165" w:rsidRPr="008C3165" w:rsidRDefault="008C3165" w:rsidP="0037488E">
      <w:pPr>
        <w:numPr>
          <w:ilvl w:val="0"/>
          <w:numId w:val="8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AI quái thay đổi theo tình huống</w:t>
      </w:r>
      <w:r w:rsidR="00293DA7">
        <w:rPr>
          <w:rFonts w:ascii="Times New Roman" w:hAnsi="Times New Roman" w:cs="Times New Roman"/>
          <w:sz w:val="24"/>
          <w:szCs w:val="24"/>
        </w:rPr>
        <w:t xml:space="preserve"> xảy ra</w:t>
      </w:r>
      <w:r w:rsidRPr="008C3165">
        <w:rPr>
          <w:rFonts w:ascii="Times New Roman" w:hAnsi="Times New Roman" w:cs="Times New Roman"/>
          <w:sz w:val="24"/>
          <w:szCs w:val="24"/>
        </w:rPr>
        <w:t xml:space="preserve"> </w:t>
      </w:r>
    </w:p>
    <w:p w14:paraId="3227EEAC" w14:textId="77777777" w:rsidR="008C3165" w:rsidRPr="008C3165" w:rsidRDefault="008C3165" w:rsidP="0037488E">
      <w:pPr>
        <w:numPr>
          <w:ilvl w:val="0"/>
          <w:numId w:val="8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Nhạc nền và hiệu ứng thay đổi theo trận chiến </w:t>
      </w:r>
    </w:p>
    <w:p w14:paraId="227859BF" w14:textId="6FE8F676" w:rsidR="008C3165" w:rsidRPr="008C3165" w:rsidRDefault="008C3165" w:rsidP="0037488E">
      <w:pPr>
        <w:numPr>
          <w:ilvl w:val="0"/>
          <w:numId w:val="8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Hệ thống shop và nâng cấp vũ khí</w:t>
      </w:r>
      <w:r w:rsidR="00293DA7">
        <w:rPr>
          <w:rFonts w:ascii="Times New Roman" w:hAnsi="Times New Roman" w:cs="Times New Roman"/>
          <w:sz w:val="24"/>
          <w:szCs w:val="24"/>
        </w:rPr>
        <w:t xml:space="preserve"> riêng </w:t>
      </w:r>
      <w:r w:rsidRPr="008C3165">
        <w:rPr>
          <w:rFonts w:ascii="Times New Roman" w:hAnsi="Times New Roman" w:cs="Times New Roman"/>
          <w:sz w:val="24"/>
          <w:szCs w:val="24"/>
        </w:rPr>
        <w:t xml:space="preserve"> </w:t>
      </w:r>
    </w:p>
    <w:p w14:paraId="7E17CBE6"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5. Tài liệu tham khảo hình ảnh/video &amp; Nghiên cứu (References &amp; Research)</w:t>
      </w:r>
    </w:p>
    <w:p w14:paraId="71F63CC0" w14:textId="77777777" w:rsidR="008C3165" w:rsidRPr="008C3165" w:rsidRDefault="008C3165" w:rsidP="008C3165">
      <w:pPr>
        <w:pStyle w:val="NormalWeb"/>
        <w:rPr>
          <w:rFonts w:ascii="Times New Roman" w:hAnsi="Times New Roman"/>
        </w:rPr>
      </w:pPr>
      <w:r w:rsidRPr="008C3165">
        <w:rPr>
          <w:rFonts w:ascii="Times New Roman" w:hAnsi="Times New Roman"/>
        </w:rPr>
        <w:t>Nguồn tham khảo:</w:t>
      </w:r>
    </w:p>
    <w:p w14:paraId="0E8577E1" w14:textId="77777777" w:rsidR="008C3165" w:rsidRPr="008C3165" w:rsidRDefault="008C3165" w:rsidP="0037488E">
      <w:pPr>
        <w:numPr>
          <w:ilvl w:val="0"/>
          <w:numId w:val="9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Game pixel art: ZERO Sievert, The Binding of Isaac, Enter the Gungeon </w:t>
      </w:r>
    </w:p>
    <w:p w14:paraId="3154BC65" w14:textId="77777777" w:rsidR="008C3165" w:rsidRPr="008C3165" w:rsidRDefault="008C3165" w:rsidP="0037488E">
      <w:pPr>
        <w:numPr>
          <w:ilvl w:val="0"/>
          <w:numId w:val="9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Concept art môi trường rừng tối, hậu tận thế </w:t>
      </w:r>
    </w:p>
    <w:p w14:paraId="1ACC3760" w14:textId="77777777" w:rsidR="008C3165" w:rsidRPr="008C3165" w:rsidRDefault="008C3165" w:rsidP="0037488E">
      <w:pPr>
        <w:numPr>
          <w:ilvl w:val="0"/>
          <w:numId w:val="9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Hình ảnh khu vực bị phá hủy sau chiến tranh </w:t>
      </w:r>
    </w:p>
    <w:p w14:paraId="277518B2" w14:textId="77777777" w:rsidR="008C3165" w:rsidRPr="008C3165" w:rsidRDefault="008C3165" w:rsidP="008C3165">
      <w:pPr>
        <w:pStyle w:val="NormalWeb"/>
        <w:rPr>
          <w:rFonts w:ascii="Times New Roman" w:hAnsi="Times New Roman"/>
        </w:rPr>
      </w:pPr>
      <w:r w:rsidRPr="008C3165">
        <w:rPr>
          <w:rFonts w:ascii="Times New Roman" w:hAnsi="Times New Roman"/>
        </w:rPr>
        <w:t>Nội dung nghiên cứu:</w:t>
      </w:r>
    </w:p>
    <w:p w14:paraId="52412EB1" w14:textId="77777777" w:rsidR="008C3165" w:rsidRPr="008C3165" w:rsidRDefault="008C3165" w:rsidP="0037488E">
      <w:pPr>
        <w:numPr>
          <w:ilvl w:val="0"/>
          <w:numId w:val="9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Phong cách pixel art </w:t>
      </w:r>
    </w:p>
    <w:p w14:paraId="29A927D3" w14:textId="77777777" w:rsidR="008C3165" w:rsidRPr="008C3165" w:rsidRDefault="008C3165" w:rsidP="0037488E">
      <w:pPr>
        <w:numPr>
          <w:ilvl w:val="0"/>
          <w:numId w:val="9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Thiết kế level top-down </w:t>
      </w:r>
    </w:p>
    <w:p w14:paraId="5969963A" w14:textId="77777777" w:rsidR="008C3165" w:rsidRPr="008C3165" w:rsidRDefault="008C3165" w:rsidP="0037488E">
      <w:pPr>
        <w:numPr>
          <w:ilvl w:val="0"/>
          <w:numId w:val="9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Cách xây dựng môi trường u ám </w:t>
      </w:r>
    </w:p>
    <w:p w14:paraId="39CCBA28" w14:textId="49DFB48B" w:rsidR="008C3165" w:rsidRPr="008C3165" w:rsidRDefault="008C3165" w:rsidP="0037488E">
      <w:pPr>
        <w:numPr>
          <w:ilvl w:val="0"/>
          <w:numId w:val="9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Nhịp độ gameplay và combat </w:t>
      </w:r>
    </w:p>
    <w:p w14:paraId="7E0E692B"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6. Câu chuyện (Story)</w:t>
      </w:r>
    </w:p>
    <w:p w14:paraId="4728965D" w14:textId="688D379D" w:rsidR="008C3165" w:rsidRPr="008C3165" w:rsidRDefault="008C3165" w:rsidP="008C3165">
      <w:pPr>
        <w:pStyle w:val="NormalWeb"/>
        <w:rPr>
          <w:rFonts w:ascii="Times New Roman" w:hAnsi="Times New Roman"/>
        </w:rPr>
      </w:pPr>
      <w:r w:rsidRPr="008C3165">
        <w:rPr>
          <w:rFonts w:ascii="Times New Roman" w:hAnsi="Times New Roman"/>
        </w:rPr>
        <w:t>Thế giới Warrior từng hòa bình cho đến khi cổng không gian mở ra, cho phép sinh vật ngoài hành tinh xâm lược.</w:t>
      </w:r>
      <w:r w:rsidRPr="008C3165">
        <w:rPr>
          <w:rFonts w:ascii="Times New Roman" w:hAnsi="Times New Roman"/>
        </w:rPr>
        <w:br/>
        <w:t>Nhân loại gần như bị tiêu diệt. Người chơi vào vai Shadow – chiến binh cuối cùng.</w:t>
      </w:r>
      <w:r w:rsidRPr="008C3165">
        <w:rPr>
          <w:rFonts w:ascii="Times New Roman" w:hAnsi="Times New Roman"/>
        </w:rPr>
        <w:br/>
        <w:t>Nhiệm vụ của anh là tiến vào các khu vực nguy hiểm, tìm và phá hủy cổng không gian để chấm dứt cuộc xâm lăng.</w:t>
      </w:r>
    </w:p>
    <w:p w14:paraId="7B1D43F3"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7. Mục tiêu, Thách thức và Các yếu tố chính (Objectives, Obstacles, Set Pieces)</w:t>
      </w:r>
    </w:p>
    <w:p w14:paraId="2CC4BD23" w14:textId="77777777" w:rsidR="008C3165" w:rsidRPr="008C3165" w:rsidRDefault="008C3165" w:rsidP="008C3165">
      <w:pPr>
        <w:pStyle w:val="NormalWeb"/>
        <w:rPr>
          <w:rFonts w:ascii="Times New Roman" w:hAnsi="Times New Roman"/>
        </w:rPr>
      </w:pPr>
      <w:r w:rsidRPr="008C3165">
        <w:rPr>
          <w:rStyle w:val="Strong"/>
          <w:rFonts w:ascii="Times New Roman" w:hAnsi="Times New Roman"/>
        </w:rPr>
        <w:t>Mục tiêu:</w:t>
      </w:r>
    </w:p>
    <w:p w14:paraId="1298A4EF" w14:textId="77777777" w:rsidR="008C3165" w:rsidRPr="008C3165" w:rsidRDefault="008C3165" w:rsidP="0037488E">
      <w:pPr>
        <w:numPr>
          <w:ilvl w:val="0"/>
          <w:numId w:val="9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Tiêu diệt quái </w:t>
      </w:r>
    </w:p>
    <w:p w14:paraId="04FC27AA" w14:textId="77777777" w:rsidR="008C3165" w:rsidRPr="008C3165" w:rsidRDefault="008C3165" w:rsidP="0037488E">
      <w:pPr>
        <w:numPr>
          <w:ilvl w:val="0"/>
          <w:numId w:val="9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Thu thập tài nguyên </w:t>
      </w:r>
    </w:p>
    <w:p w14:paraId="588A5922" w14:textId="77777777" w:rsidR="008C3165" w:rsidRPr="008C3165" w:rsidRDefault="008C3165" w:rsidP="0037488E">
      <w:pPr>
        <w:numPr>
          <w:ilvl w:val="0"/>
          <w:numId w:val="9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Mua vũ khí </w:t>
      </w:r>
    </w:p>
    <w:p w14:paraId="4E8A45EB" w14:textId="77777777" w:rsidR="008C3165" w:rsidRPr="008C3165" w:rsidRDefault="008C3165" w:rsidP="0037488E">
      <w:pPr>
        <w:numPr>
          <w:ilvl w:val="0"/>
          <w:numId w:val="9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Kích hoạt và đánh bại boss </w:t>
      </w:r>
    </w:p>
    <w:p w14:paraId="29A916AC" w14:textId="77777777" w:rsidR="008C3165" w:rsidRPr="008C3165" w:rsidRDefault="008C3165" w:rsidP="008C3165">
      <w:pPr>
        <w:pStyle w:val="NormalWeb"/>
        <w:rPr>
          <w:rFonts w:ascii="Times New Roman" w:hAnsi="Times New Roman"/>
        </w:rPr>
      </w:pPr>
      <w:r w:rsidRPr="008C3165">
        <w:rPr>
          <w:rStyle w:val="Strong"/>
          <w:rFonts w:ascii="Times New Roman" w:hAnsi="Times New Roman"/>
        </w:rPr>
        <w:lastRenderedPageBreak/>
        <w:t>Thách thức:</w:t>
      </w:r>
    </w:p>
    <w:p w14:paraId="56D79734" w14:textId="77777777" w:rsidR="008C3165" w:rsidRPr="008C3165" w:rsidRDefault="008C3165" w:rsidP="0037488E">
      <w:pPr>
        <w:numPr>
          <w:ilvl w:val="0"/>
          <w:numId w:val="9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Quái xuất hiện theo bầy </w:t>
      </w:r>
    </w:p>
    <w:p w14:paraId="27D0941D" w14:textId="77777777" w:rsidR="008C3165" w:rsidRPr="008C3165" w:rsidRDefault="008C3165" w:rsidP="0037488E">
      <w:pPr>
        <w:numPr>
          <w:ilvl w:val="0"/>
          <w:numId w:val="9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Dễ bị bao vây </w:t>
      </w:r>
    </w:p>
    <w:p w14:paraId="07CED76F" w14:textId="77777777" w:rsidR="008C3165" w:rsidRPr="008C3165" w:rsidRDefault="008C3165" w:rsidP="0037488E">
      <w:pPr>
        <w:numPr>
          <w:ilvl w:val="0"/>
          <w:numId w:val="9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Tài nguyên hạn chế </w:t>
      </w:r>
    </w:p>
    <w:p w14:paraId="252B67F6" w14:textId="77777777" w:rsidR="008C3165" w:rsidRPr="008C3165" w:rsidRDefault="008C3165" w:rsidP="0037488E">
      <w:pPr>
        <w:numPr>
          <w:ilvl w:val="0"/>
          <w:numId w:val="9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Boss mạnh, nhiều phase </w:t>
      </w:r>
    </w:p>
    <w:p w14:paraId="0D400969" w14:textId="77777777" w:rsidR="008C3165" w:rsidRPr="008C3165" w:rsidRDefault="008C3165" w:rsidP="008C3165">
      <w:pPr>
        <w:pStyle w:val="NormalWeb"/>
        <w:rPr>
          <w:rFonts w:ascii="Times New Roman" w:hAnsi="Times New Roman"/>
        </w:rPr>
      </w:pPr>
      <w:r w:rsidRPr="008C3165">
        <w:rPr>
          <w:rStyle w:val="Strong"/>
          <w:rFonts w:ascii="Times New Roman" w:hAnsi="Times New Roman"/>
        </w:rPr>
        <w:t>Yếu tố gameplay:</w:t>
      </w:r>
    </w:p>
    <w:p w14:paraId="6CB5A7BB" w14:textId="77777777" w:rsidR="008C3165" w:rsidRPr="008C3165" w:rsidRDefault="008C3165" w:rsidP="0037488E">
      <w:pPr>
        <w:numPr>
          <w:ilvl w:val="0"/>
          <w:numId w:val="9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Spawn quái theo thời gian </w:t>
      </w:r>
    </w:p>
    <w:p w14:paraId="0FF09FAE" w14:textId="77777777" w:rsidR="008C3165" w:rsidRPr="008C3165" w:rsidRDefault="008C3165" w:rsidP="0037488E">
      <w:pPr>
        <w:numPr>
          <w:ilvl w:val="0"/>
          <w:numId w:val="9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Boss có hiệu ứng cảnh báo </w:t>
      </w:r>
    </w:p>
    <w:p w14:paraId="1D2A9BAC" w14:textId="77777777" w:rsidR="008C3165" w:rsidRPr="008C3165" w:rsidRDefault="008C3165" w:rsidP="0037488E">
      <w:pPr>
        <w:numPr>
          <w:ilvl w:val="0"/>
          <w:numId w:val="9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Nhạc nền thay đổi theo tình huống </w:t>
      </w:r>
    </w:p>
    <w:p w14:paraId="3034DDD2" w14:textId="5149D304" w:rsidR="008C3165" w:rsidRPr="008C3165" w:rsidRDefault="008C3165" w:rsidP="0037488E">
      <w:pPr>
        <w:numPr>
          <w:ilvl w:val="0"/>
          <w:numId w:val="9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Độ khó tăng dần theo tiến trình </w:t>
      </w:r>
    </w:p>
    <w:p w14:paraId="772E9CB3"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8. Điểm nhấn (Focal Point)</w:t>
      </w:r>
    </w:p>
    <w:p w14:paraId="523E6FF2" w14:textId="77777777" w:rsidR="008C3165" w:rsidRPr="008C3165" w:rsidRDefault="008C3165" w:rsidP="008C3165">
      <w:pPr>
        <w:pStyle w:val="NormalWeb"/>
        <w:rPr>
          <w:rFonts w:ascii="Times New Roman" w:hAnsi="Times New Roman"/>
        </w:rPr>
      </w:pPr>
      <w:r w:rsidRPr="008C3165">
        <w:rPr>
          <w:rStyle w:val="Strong"/>
          <w:rFonts w:ascii="Times New Roman" w:hAnsi="Times New Roman"/>
        </w:rPr>
        <w:t>Main Focal Point:</w:t>
      </w:r>
    </w:p>
    <w:p w14:paraId="40596690" w14:textId="77777777" w:rsidR="008C3165" w:rsidRPr="008C3165" w:rsidRDefault="008C3165" w:rsidP="0037488E">
      <w:pPr>
        <w:numPr>
          <w:ilvl w:val="0"/>
          <w:numId w:val="95"/>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Khu vực cuối map (Final Combat Area) – nơi diễn ra boss fight </w:t>
      </w:r>
    </w:p>
    <w:p w14:paraId="40C07F60" w14:textId="77777777" w:rsidR="008C3165" w:rsidRPr="008C3165" w:rsidRDefault="008C3165" w:rsidP="008C3165">
      <w:pPr>
        <w:pStyle w:val="NormalWeb"/>
        <w:rPr>
          <w:rFonts w:ascii="Times New Roman" w:hAnsi="Times New Roman"/>
        </w:rPr>
      </w:pPr>
      <w:r w:rsidRPr="008C3165">
        <w:rPr>
          <w:rStyle w:val="Strong"/>
          <w:rFonts w:ascii="Times New Roman" w:hAnsi="Times New Roman"/>
        </w:rPr>
        <w:t>Secondary Focal Points:</w:t>
      </w:r>
    </w:p>
    <w:p w14:paraId="33E35048" w14:textId="77777777" w:rsidR="008C3165" w:rsidRPr="008C3165" w:rsidRDefault="008C3165" w:rsidP="0037488E">
      <w:pPr>
        <w:numPr>
          <w:ilvl w:val="0"/>
          <w:numId w:val="9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Spawn Area (điểm bắt đầu) </w:t>
      </w:r>
    </w:p>
    <w:p w14:paraId="328B9BCB" w14:textId="77777777" w:rsidR="008C3165" w:rsidRPr="008C3165" w:rsidRDefault="008C3165" w:rsidP="0037488E">
      <w:pPr>
        <w:numPr>
          <w:ilvl w:val="0"/>
          <w:numId w:val="9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Hành lang trung tâm (corridor) </w:t>
      </w:r>
    </w:p>
    <w:p w14:paraId="30E49915" w14:textId="77777777" w:rsidR="008C3165" w:rsidRPr="008C3165" w:rsidRDefault="008C3165" w:rsidP="0037488E">
      <w:pPr>
        <w:numPr>
          <w:ilvl w:val="0"/>
          <w:numId w:val="96"/>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Các khu combat nhỏ </w:t>
      </w:r>
    </w:p>
    <w:p w14:paraId="1D6AC617" w14:textId="06C27FDF" w:rsidR="008C3165" w:rsidRPr="008C3165" w:rsidRDefault="008C3165" w:rsidP="008C3165">
      <w:pPr>
        <w:pStyle w:val="NormalWeb"/>
        <w:rPr>
          <w:rFonts w:ascii="Times New Roman" w:hAnsi="Times New Roman"/>
        </w:rPr>
      </w:pPr>
      <w:r w:rsidRPr="008C3165">
        <w:rPr>
          <w:rFonts w:ascii="Times New Roman" w:hAnsi="Times New Roman"/>
        </w:rPr>
        <w:t>→</w:t>
      </w:r>
      <w:r>
        <w:rPr>
          <w:rFonts w:ascii="Times New Roman" w:hAnsi="Times New Roman"/>
        </w:rPr>
        <w:t xml:space="preserve"> </w:t>
      </w:r>
      <w:r w:rsidRPr="008C3165">
        <w:rPr>
          <w:rFonts w:ascii="Times New Roman" w:hAnsi="Times New Roman"/>
        </w:rPr>
        <w:t>Giúp người chơi định hướng và tạo cảm giác tiến sâu vào level.</w:t>
      </w:r>
    </w:p>
    <w:p w14:paraId="243E1EB3"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9. Bố cục từ trên xuống (Top-down Layout)</w:t>
      </w:r>
    </w:p>
    <w:p w14:paraId="7E2C714C" w14:textId="77777777" w:rsidR="008C3165" w:rsidRPr="008C3165" w:rsidRDefault="008C3165" w:rsidP="008C3165">
      <w:pPr>
        <w:pStyle w:val="NormalWeb"/>
        <w:rPr>
          <w:rFonts w:ascii="Times New Roman" w:hAnsi="Times New Roman"/>
        </w:rPr>
      </w:pPr>
      <w:r w:rsidRPr="008C3165">
        <w:rPr>
          <w:rFonts w:ascii="Times New Roman" w:hAnsi="Times New Roman"/>
        </w:rPr>
        <w:t>Luồng di chuyển chính:</w:t>
      </w:r>
    </w:p>
    <w:p w14:paraId="0A035A43" w14:textId="1EE916F5" w:rsidR="008C3165" w:rsidRPr="008C3165" w:rsidRDefault="00C753A1" w:rsidP="0037488E">
      <w:pPr>
        <w:numPr>
          <w:ilvl w:val="0"/>
          <w:numId w:val="97"/>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r w:rsidR="008C3165" w:rsidRPr="008C3165">
        <w:rPr>
          <w:rFonts w:ascii="Times New Roman" w:hAnsi="Times New Roman" w:cs="Times New Roman"/>
          <w:sz w:val="24"/>
          <w:szCs w:val="24"/>
        </w:rPr>
        <w:t xml:space="preserve">Spawn Area → Combat Area 1 → Corridor → Combat Area 2 → Final Area </w:t>
      </w:r>
    </w:p>
    <w:p w14:paraId="3DAA7450" w14:textId="77777777" w:rsidR="008C3165" w:rsidRPr="008C3165" w:rsidRDefault="008C3165" w:rsidP="008C3165">
      <w:pPr>
        <w:pStyle w:val="NormalWeb"/>
        <w:rPr>
          <w:rFonts w:ascii="Times New Roman" w:hAnsi="Times New Roman"/>
        </w:rPr>
      </w:pPr>
      <w:r w:rsidRPr="008C3165">
        <w:rPr>
          <w:rFonts w:ascii="Times New Roman" w:hAnsi="Times New Roman"/>
        </w:rPr>
        <w:t>Đặc điểm:</w:t>
      </w:r>
    </w:p>
    <w:p w14:paraId="4F3CEED6" w14:textId="77777777" w:rsidR="008C3165" w:rsidRPr="008C3165" w:rsidRDefault="008C3165" w:rsidP="0037488E">
      <w:pPr>
        <w:numPr>
          <w:ilvl w:val="0"/>
          <w:numId w:val="9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Map đi từ trái sang phải </w:t>
      </w:r>
    </w:p>
    <w:p w14:paraId="6FA37669" w14:textId="77777777" w:rsidR="008C3165" w:rsidRPr="008C3165" w:rsidRDefault="008C3165" w:rsidP="0037488E">
      <w:pPr>
        <w:numPr>
          <w:ilvl w:val="0"/>
          <w:numId w:val="9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Có choke point (hành lang) </w:t>
      </w:r>
    </w:p>
    <w:p w14:paraId="6D027ED9" w14:textId="77777777" w:rsidR="008C3165" w:rsidRPr="008C3165" w:rsidRDefault="008C3165" w:rsidP="0037488E">
      <w:pPr>
        <w:numPr>
          <w:ilvl w:val="0"/>
          <w:numId w:val="9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Có nhiều khu chiến đấu </w:t>
      </w:r>
    </w:p>
    <w:p w14:paraId="2748A3F5" w14:textId="0317E434" w:rsidR="008C3165" w:rsidRPr="008C3165" w:rsidRDefault="008C3165" w:rsidP="0037488E">
      <w:pPr>
        <w:numPr>
          <w:ilvl w:val="0"/>
          <w:numId w:val="98"/>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Có vật cản (cây, đá) hỗ trợ gameplay </w:t>
      </w:r>
    </w:p>
    <w:p w14:paraId="28C6ACCC"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10. Phát triển hình ảnh (Visual Development)</w:t>
      </w:r>
    </w:p>
    <w:p w14:paraId="68DFC9D3" w14:textId="77777777" w:rsidR="008C3165" w:rsidRPr="008C3165" w:rsidRDefault="008C3165" w:rsidP="008C3165">
      <w:pPr>
        <w:pStyle w:val="NormalWeb"/>
        <w:rPr>
          <w:rFonts w:ascii="Times New Roman" w:hAnsi="Times New Roman"/>
        </w:rPr>
      </w:pPr>
      <w:r w:rsidRPr="008C3165">
        <w:rPr>
          <w:rFonts w:ascii="Times New Roman" w:hAnsi="Times New Roman"/>
        </w:rPr>
        <w:t>Phong cách:</w:t>
      </w:r>
    </w:p>
    <w:p w14:paraId="6C4E9AF0" w14:textId="77777777" w:rsidR="008C3165" w:rsidRPr="008C3165" w:rsidRDefault="008C3165" w:rsidP="0037488E">
      <w:pPr>
        <w:numPr>
          <w:ilvl w:val="0"/>
          <w:numId w:val="99"/>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lastRenderedPageBreak/>
        <w:t xml:space="preserve">Stylized Pixel Art – Dark Fantasy </w:t>
      </w:r>
    </w:p>
    <w:p w14:paraId="1E9AC99F" w14:textId="77777777" w:rsidR="008C3165" w:rsidRPr="008C3165" w:rsidRDefault="008C3165" w:rsidP="008C3165">
      <w:pPr>
        <w:pStyle w:val="NormalWeb"/>
        <w:rPr>
          <w:rFonts w:ascii="Times New Roman" w:hAnsi="Times New Roman"/>
        </w:rPr>
      </w:pPr>
      <w:r w:rsidRPr="008C3165">
        <w:rPr>
          <w:rFonts w:ascii="Times New Roman" w:hAnsi="Times New Roman"/>
        </w:rPr>
        <w:t>Màu sắc:</w:t>
      </w:r>
    </w:p>
    <w:p w14:paraId="3335A9E9" w14:textId="77777777" w:rsidR="008C3165" w:rsidRPr="008C3165" w:rsidRDefault="008C3165" w:rsidP="0037488E">
      <w:pPr>
        <w:numPr>
          <w:ilvl w:val="0"/>
          <w:numId w:val="10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Tông lạnh (xanh lá đậm, xám, xanh rêu) </w:t>
      </w:r>
    </w:p>
    <w:p w14:paraId="2CC41E9F" w14:textId="77777777" w:rsidR="008C3165" w:rsidRPr="008C3165" w:rsidRDefault="008C3165" w:rsidP="0037488E">
      <w:pPr>
        <w:numPr>
          <w:ilvl w:val="0"/>
          <w:numId w:val="100"/>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Ánh sáng yếu, tạo cảm giác u ám </w:t>
      </w:r>
    </w:p>
    <w:p w14:paraId="7AD77E78" w14:textId="77777777" w:rsidR="008C3165" w:rsidRPr="008C3165" w:rsidRDefault="008C3165" w:rsidP="008C3165">
      <w:pPr>
        <w:pStyle w:val="NormalWeb"/>
        <w:rPr>
          <w:rFonts w:ascii="Times New Roman" w:hAnsi="Times New Roman"/>
        </w:rPr>
      </w:pPr>
      <w:r w:rsidRPr="008C3165">
        <w:rPr>
          <w:rFonts w:ascii="Times New Roman" w:hAnsi="Times New Roman"/>
        </w:rPr>
        <w:t>Đặc điểm:</w:t>
      </w:r>
    </w:p>
    <w:p w14:paraId="381BB116" w14:textId="77777777" w:rsidR="008C3165" w:rsidRPr="008C3165" w:rsidRDefault="008C3165" w:rsidP="0037488E">
      <w:pPr>
        <w:numPr>
          <w:ilvl w:val="0"/>
          <w:numId w:val="10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Môi trường rừng tối </w:t>
      </w:r>
    </w:p>
    <w:p w14:paraId="19657DA0" w14:textId="77777777" w:rsidR="008C3165" w:rsidRPr="008C3165" w:rsidRDefault="008C3165" w:rsidP="0037488E">
      <w:pPr>
        <w:numPr>
          <w:ilvl w:val="0"/>
          <w:numId w:val="10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Đồ họa đơn giản nhưng rõ ràng </w:t>
      </w:r>
    </w:p>
    <w:p w14:paraId="09C9875F" w14:textId="40ACB071" w:rsidR="008C3165" w:rsidRPr="008C3165" w:rsidRDefault="008C3165" w:rsidP="0037488E">
      <w:pPr>
        <w:numPr>
          <w:ilvl w:val="0"/>
          <w:numId w:val="101"/>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Hiệu ứng ánh sáng và màu sắc thay đổi khi combat </w:t>
      </w:r>
    </w:p>
    <w:p w14:paraId="135AFEF6" w14:textId="77777777" w:rsidR="008C3165" w:rsidRPr="008C3165" w:rsidRDefault="008C3165" w:rsidP="008C3165">
      <w:pPr>
        <w:pStyle w:val="Heading2"/>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11. Danh sách (Lists)</w:t>
      </w:r>
    </w:p>
    <w:p w14:paraId="24F3E6BB" w14:textId="77777777" w:rsidR="008C3165" w:rsidRPr="008C3165" w:rsidRDefault="008C3165" w:rsidP="008C3165">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Asset List:</w:t>
      </w:r>
    </w:p>
    <w:p w14:paraId="3BE752B9" w14:textId="77777777" w:rsidR="008C3165" w:rsidRPr="008C3165" w:rsidRDefault="008C3165" w:rsidP="0037488E">
      <w:pPr>
        <w:numPr>
          <w:ilvl w:val="0"/>
          <w:numId w:val="10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Môi trường: cây, đá, tile, tường </w:t>
      </w:r>
    </w:p>
    <w:p w14:paraId="345D654A" w14:textId="77777777" w:rsidR="008C3165" w:rsidRPr="008C3165" w:rsidRDefault="008C3165" w:rsidP="0037488E">
      <w:pPr>
        <w:numPr>
          <w:ilvl w:val="0"/>
          <w:numId w:val="10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Nhân vật: player, enemy, boss </w:t>
      </w:r>
    </w:p>
    <w:p w14:paraId="7E0398CD" w14:textId="77777777" w:rsidR="008C3165" w:rsidRPr="008C3165" w:rsidRDefault="008C3165" w:rsidP="0037488E">
      <w:pPr>
        <w:numPr>
          <w:ilvl w:val="0"/>
          <w:numId w:val="10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Vũ khí: kiếm, vật phẩm </w:t>
      </w:r>
    </w:p>
    <w:p w14:paraId="6B09F744" w14:textId="77777777" w:rsidR="008C3165" w:rsidRPr="008C3165" w:rsidRDefault="008C3165" w:rsidP="0037488E">
      <w:pPr>
        <w:numPr>
          <w:ilvl w:val="0"/>
          <w:numId w:val="10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UI: HUD, menu, shop </w:t>
      </w:r>
    </w:p>
    <w:p w14:paraId="785FE336" w14:textId="77777777" w:rsidR="008C3165" w:rsidRPr="008C3165" w:rsidRDefault="008C3165" w:rsidP="0037488E">
      <w:pPr>
        <w:numPr>
          <w:ilvl w:val="0"/>
          <w:numId w:val="10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Audio: nhạc nền, SFX </w:t>
      </w:r>
    </w:p>
    <w:p w14:paraId="119C8408" w14:textId="77777777" w:rsidR="008C3165" w:rsidRPr="008C3165" w:rsidRDefault="008C3165" w:rsidP="0037488E">
      <w:pPr>
        <w:numPr>
          <w:ilvl w:val="0"/>
          <w:numId w:val="102"/>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VFX: hiệu ứng chiến đấu, boss </w:t>
      </w:r>
    </w:p>
    <w:p w14:paraId="3C81F2A9" w14:textId="77777777" w:rsidR="008C3165" w:rsidRPr="008C3165" w:rsidRDefault="008C3165" w:rsidP="008C3165">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Production List:</w:t>
      </w:r>
    </w:p>
    <w:p w14:paraId="6047095F" w14:textId="77777777" w:rsidR="008C3165" w:rsidRPr="008C3165" w:rsidRDefault="008C3165" w:rsidP="0037488E">
      <w:pPr>
        <w:numPr>
          <w:ilvl w:val="0"/>
          <w:numId w:val="10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Thiết kế layout </w:t>
      </w:r>
    </w:p>
    <w:p w14:paraId="203F6265" w14:textId="77777777" w:rsidR="008C3165" w:rsidRPr="008C3165" w:rsidRDefault="008C3165" w:rsidP="0037488E">
      <w:pPr>
        <w:numPr>
          <w:ilvl w:val="0"/>
          <w:numId w:val="10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Lập trình gameplay </w:t>
      </w:r>
    </w:p>
    <w:p w14:paraId="3AAE9136" w14:textId="77777777" w:rsidR="008C3165" w:rsidRPr="008C3165" w:rsidRDefault="008C3165" w:rsidP="0037488E">
      <w:pPr>
        <w:numPr>
          <w:ilvl w:val="0"/>
          <w:numId w:val="10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Thêm asset </w:t>
      </w:r>
    </w:p>
    <w:p w14:paraId="56059A42" w14:textId="77777777" w:rsidR="008C3165" w:rsidRPr="008C3165" w:rsidRDefault="008C3165" w:rsidP="0037488E">
      <w:pPr>
        <w:numPr>
          <w:ilvl w:val="0"/>
          <w:numId w:val="10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Áp ánh sáng, hiệu ứng </w:t>
      </w:r>
    </w:p>
    <w:p w14:paraId="2FFBC76B" w14:textId="77777777" w:rsidR="008C3165" w:rsidRPr="008C3165" w:rsidRDefault="008C3165" w:rsidP="0037488E">
      <w:pPr>
        <w:numPr>
          <w:ilvl w:val="0"/>
          <w:numId w:val="10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Test và tối ưu </w:t>
      </w:r>
    </w:p>
    <w:p w14:paraId="691E2DDC" w14:textId="77777777" w:rsidR="008C3165" w:rsidRPr="008C3165" w:rsidRDefault="008C3165" w:rsidP="0037488E">
      <w:pPr>
        <w:numPr>
          <w:ilvl w:val="0"/>
          <w:numId w:val="103"/>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Build demo </w:t>
      </w:r>
    </w:p>
    <w:p w14:paraId="45D23088" w14:textId="77777777" w:rsidR="008C3165" w:rsidRPr="008C3165" w:rsidRDefault="008C3165" w:rsidP="008C3165">
      <w:pPr>
        <w:pStyle w:val="Heading3"/>
        <w:rPr>
          <w:rFonts w:ascii="Times New Roman" w:hAnsi="Times New Roman" w:cs="Times New Roman"/>
          <w:color w:val="auto"/>
          <w:sz w:val="24"/>
          <w:szCs w:val="24"/>
        </w:rPr>
      </w:pPr>
      <w:r w:rsidRPr="008C3165">
        <w:rPr>
          <w:rStyle w:val="Strong"/>
          <w:rFonts w:ascii="Times New Roman" w:hAnsi="Times New Roman" w:cs="Times New Roman"/>
          <w:b/>
          <w:bCs/>
          <w:color w:val="auto"/>
          <w:sz w:val="24"/>
          <w:szCs w:val="24"/>
        </w:rPr>
        <w:t>Project Management:</w:t>
      </w:r>
    </w:p>
    <w:p w14:paraId="2B9CA28E" w14:textId="77777777" w:rsidR="008C3165" w:rsidRPr="008C3165" w:rsidRDefault="008C3165" w:rsidP="0037488E">
      <w:pPr>
        <w:numPr>
          <w:ilvl w:val="0"/>
          <w:numId w:val="10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 xml:space="preserve">To Do / In Progress / Completed </w:t>
      </w:r>
    </w:p>
    <w:p w14:paraId="3314F090" w14:textId="77777777" w:rsidR="008C3165" w:rsidRPr="008C3165" w:rsidRDefault="008C3165" w:rsidP="0037488E">
      <w:pPr>
        <w:numPr>
          <w:ilvl w:val="0"/>
          <w:numId w:val="104"/>
        </w:numPr>
        <w:spacing w:before="100" w:beforeAutospacing="1" w:after="100" w:afterAutospacing="1" w:line="240" w:lineRule="auto"/>
        <w:rPr>
          <w:rFonts w:ascii="Times New Roman" w:hAnsi="Times New Roman" w:cs="Times New Roman"/>
          <w:sz w:val="24"/>
          <w:szCs w:val="24"/>
        </w:rPr>
      </w:pPr>
      <w:r w:rsidRPr="008C3165">
        <w:rPr>
          <w:rFonts w:ascii="Times New Roman" w:hAnsi="Times New Roman" w:cs="Times New Roman"/>
          <w:sz w:val="24"/>
          <w:szCs w:val="24"/>
        </w:rPr>
        <w:t>Bugs / Feedback / Improvements</w:t>
      </w:r>
    </w:p>
    <w:p w14:paraId="1552B0CF" w14:textId="11180141" w:rsidR="00CD5F0C" w:rsidRPr="008C3165" w:rsidRDefault="00CD5F0C" w:rsidP="00FC2D64">
      <w:pPr>
        <w:rPr>
          <w:rFonts w:ascii="Times New Roman" w:hAnsi="Times New Roman" w:cs="Times New Roman"/>
          <w:sz w:val="24"/>
          <w:szCs w:val="24"/>
        </w:rPr>
      </w:pPr>
    </w:p>
    <w:sectPr w:rsidR="00CD5F0C" w:rsidRPr="008C3165">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11AB" w14:textId="77777777" w:rsidR="009A2520" w:rsidRDefault="009A2520">
      <w:pPr>
        <w:spacing w:line="240" w:lineRule="auto"/>
      </w:pPr>
      <w:r>
        <w:separator/>
      </w:r>
    </w:p>
  </w:endnote>
  <w:endnote w:type="continuationSeparator" w:id="0">
    <w:p w14:paraId="16719DB0" w14:textId="77777777" w:rsidR="009A2520" w:rsidRDefault="009A25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MT">
    <w:altName w:val="Arial"/>
    <w:charset w:val="01"/>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F6B2" w14:textId="77777777" w:rsidR="001D06E9" w:rsidRDefault="001D06E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1C14F" w14:textId="77777777" w:rsidR="009A2520" w:rsidRDefault="009A2520">
      <w:pPr>
        <w:spacing w:after="0"/>
      </w:pPr>
      <w:r>
        <w:separator/>
      </w:r>
    </w:p>
  </w:footnote>
  <w:footnote w:type="continuationSeparator" w:id="0">
    <w:p w14:paraId="701FE95C" w14:textId="77777777" w:rsidR="009A2520" w:rsidRDefault="009A25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8567A" w14:textId="77777777" w:rsidR="001D06E9" w:rsidRDefault="001D06E9">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DC77CD" wp14:editId="60ECD434">
              <wp:simplePos x="0" y="0"/>
              <wp:positionH relativeFrom="page">
                <wp:posOffset>2955925</wp:posOffset>
              </wp:positionH>
              <wp:positionV relativeFrom="page">
                <wp:posOffset>208915</wp:posOffset>
              </wp:positionV>
              <wp:extent cx="1403350" cy="260985"/>
              <wp:effectExtent l="0" t="0" r="0" b="0"/>
              <wp:wrapNone/>
              <wp:docPr id="1" name="Textbox 1"/>
              <wp:cNvGraphicFramePr/>
              <a:graphic xmlns:a="http://schemas.openxmlformats.org/drawingml/2006/main">
                <a:graphicData uri="http://schemas.microsoft.com/office/word/2010/wordprocessingShape">
                  <wps:wsp>
                    <wps:cNvSpPr txBox="1"/>
                    <wps:spPr>
                      <a:xfrm>
                        <a:off x="0" y="0"/>
                        <a:ext cx="1403350" cy="260985"/>
                      </a:xfrm>
                      <a:prstGeom prst="rect">
                        <a:avLst/>
                      </a:prstGeom>
                    </wps:spPr>
                    <wps:txbx>
                      <w:txbxContent>
                        <w:p w14:paraId="7895BBE8" w14:textId="77777777" w:rsidR="001D06E9" w:rsidRDefault="001D06E9">
                          <w:pPr>
                            <w:spacing w:before="14"/>
                            <w:jc w:val="center"/>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p w14:paraId="2356BE80" w14:textId="77777777" w:rsidR="001D06E9" w:rsidRDefault="001D06E9">
                          <w:pPr>
                            <w:spacing w:before="8"/>
                            <w:jc w:val="center"/>
                            <w:rPr>
                              <w:rFonts w:ascii="Arial MT"/>
                              <w:sz w:val="16"/>
                            </w:rPr>
                          </w:pPr>
                          <w:hyperlink r:id="rId1">
                            <w:r>
                              <w:rPr>
                                <w:rFonts w:ascii="Arial MT"/>
                                <w:spacing w:val="-2"/>
                                <w:sz w:val="16"/>
                              </w:rPr>
                              <w:t>www.WorldofLevelDesign.com</w:t>
                            </w:r>
                          </w:hyperlink>
                        </w:p>
                      </w:txbxContent>
                    </wps:txbx>
                    <wps:bodyPr wrap="square" lIns="0" tIns="0" rIns="0" bIns="0" rtlCol="0">
                      <a:noAutofit/>
                    </wps:bodyPr>
                  </wps:wsp>
                </a:graphicData>
              </a:graphic>
            </wp:anchor>
          </w:drawing>
        </mc:Choice>
        <mc:Fallback>
          <w:pict>
            <v:shapetype w14:anchorId="6CDC77CD" id="_x0000_t202" coordsize="21600,21600" o:spt="202" path="m,l,21600r21600,l21600,xe">
              <v:stroke joinstyle="miter"/>
              <v:path gradientshapeok="t" o:connecttype="rect"/>
            </v:shapetype>
            <v:shape id="Textbox 1" o:spid="_x0000_s1026" type="#_x0000_t202" style="position:absolute;margin-left:232.75pt;margin-top:16.45pt;width:110.5pt;height:20.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" filled="f" stroked="f">
              <v:textbox inset="0,0,0,0">
                <w:txbxContent>
                  <w:p w14:paraId="7895BBE8" w14:textId="77777777" w:rsidR="001D06E9" w:rsidRDefault="001D06E9">
                    <w:pPr>
                      <w:spacing w:before="14"/>
                      <w:jc w:val="center"/>
                      <w:rPr>
                        <w:rFonts w:ascii="Arial MT"/>
                        <w:sz w:val="16"/>
                      </w:rPr>
                    </w:pPr>
                    <w:r>
                      <w:rPr>
                        <w:rFonts w:ascii="Arial MT"/>
                        <w:spacing w:val="-5"/>
                        <w:sz w:val="16"/>
                      </w:rPr>
                      <w:fldChar w:fldCharType="begin"/>
                    </w:r>
                    <w:r>
                      <w:rPr>
                        <w:rFonts w:ascii="Arial MT"/>
                        <w:spacing w:val="-5"/>
                        <w:sz w:val="16"/>
                      </w:rPr>
                      <w:instrText xml:space="preserve"> PAGE </w:instrText>
                    </w:r>
                    <w:r>
                      <w:rPr>
                        <w:rFonts w:ascii="Arial MT"/>
                        <w:spacing w:val="-5"/>
                        <w:sz w:val="16"/>
                      </w:rPr>
                      <w:fldChar w:fldCharType="separate"/>
                    </w:r>
                    <w:r>
                      <w:rPr>
                        <w:rFonts w:ascii="Arial MT"/>
                        <w:spacing w:val="-5"/>
                        <w:sz w:val="16"/>
                      </w:rPr>
                      <w:t>10</w:t>
                    </w:r>
                    <w:r>
                      <w:rPr>
                        <w:rFonts w:ascii="Arial MT"/>
                        <w:spacing w:val="-5"/>
                        <w:sz w:val="16"/>
                      </w:rPr>
                      <w:fldChar w:fldCharType="end"/>
                    </w:r>
                  </w:p>
                  <w:p w14:paraId="2356BE80" w14:textId="77777777" w:rsidR="001D06E9" w:rsidRDefault="001D06E9">
                    <w:pPr>
                      <w:spacing w:before="8"/>
                      <w:jc w:val="center"/>
                      <w:rPr>
                        <w:rFonts w:ascii="Arial MT"/>
                        <w:sz w:val="16"/>
                      </w:rPr>
                    </w:pPr>
                    <w:hyperlink r:id="rId2">
                      <w:r>
                        <w:rPr>
                          <w:rFonts w:ascii="Arial MT"/>
                          <w:spacing w:val="-2"/>
                          <w:sz w:val="16"/>
                        </w:rPr>
                        <w:t>www.WorldofLevelDesign.com</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9C04AE"/>
    <w:multiLevelType w:val="hybridMultilevel"/>
    <w:tmpl w:val="59F2EF8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 w15:restartNumberingAfterBreak="0">
    <w:nsid w:val="04391CB4"/>
    <w:multiLevelType w:val="multilevel"/>
    <w:tmpl w:val="925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73549D"/>
    <w:multiLevelType w:val="hybridMultilevel"/>
    <w:tmpl w:val="C608B72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 w15:restartNumberingAfterBreak="0">
    <w:nsid w:val="05263878"/>
    <w:multiLevelType w:val="multilevel"/>
    <w:tmpl w:val="0A18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D4F9B"/>
    <w:multiLevelType w:val="multilevel"/>
    <w:tmpl w:val="83C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3653C"/>
    <w:multiLevelType w:val="hybridMultilevel"/>
    <w:tmpl w:val="DC94CC1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2" w15:restartNumberingAfterBreak="0">
    <w:nsid w:val="0D9374B1"/>
    <w:multiLevelType w:val="hybridMultilevel"/>
    <w:tmpl w:val="0A1E712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3" w15:restartNumberingAfterBreak="0">
    <w:nsid w:val="0E404D64"/>
    <w:multiLevelType w:val="multilevel"/>
    <w:tmpl w:val="589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4006C"/>
    <w:multiLevelType w:val="multilevel"/>
    <w:tmpl w:val="E15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E079E"/>
    <w:multiLevelType w:val="multilevel"/>
    <w:tmpl w:val="BEF2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4704C0"/>
    <w:multiLevelType w:val="multilevel"/>
    <w:tmpl w:val="E9B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CE4"/>
    <w:multiLevelType w:val="multilevel"/>
    <w:tmpl w:val="5E3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A6485"/>
    <w:multiLevelType w:val="multilevel"/>
    <w:tmpl w:val="266E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76030E"/>
    <w:multiLevelType w:val="multilevel"/>
    <w:tmpl w:val="C0F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53B0F"/>
    <w:multiLevelType w:val="hybridMultilevel"/>
    <w:tmpl w:val="DF8A4A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18D977FF"/>
    <w:multiLevelType w:val="multilevel"/>
    <w:tmpl w:val="A4C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83B29"/>
    <w:multiLevelType w:val="multilevel"/>
    <w:tmpl w:val="9982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C46F2"/>
    <w:multiLevelType w:val="hybridMultilevel"/>
    <w:tmpl w:val="F010211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1AF73B99"/>
    <w:multiLevelType w:val="multilevel"/>
    <w:tmpl w:val="1932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B22EAD"/>
    <w:multiLevelType w:val="multilevel"/>
    <w:tmpl w:val="98C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217F7"/>
    <w:multiLevelType w:val="multilevel"/>
    <w:tmpl w:val="042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A7369"/>
    <w:multiLevelType w:val="hybridMultilevel"/>
    <w:tmpl w:val="C86A0B8E"/>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8" w15:restartNumberingAfterBreak="0">
    <w:nsid w:val="1F0E2151"/>
    <w:multiLevelType w:val="multilevel"/>
    <w:tmpl w:val="8F3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E29F4"/>
    <w:multiLevelType w:val="hybridMultilevel"/>
    <w:tmpl w:val="6032DD60"/>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15:restartNumberingAfterBreak="0">
    <w:nsid w:val="204D5DEB"/>
    <w:multiLevelType w:val="multilevel"/>
    <w:tmpl w:val="805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E6724"/>
    <w:multiLevelType w:val="multilevel"/>
    <w:tmpl w:val="5FE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2237EA"/>
    <w:multiLevelType w:val="multilevel"/>
    <w:tmpl w:val="7DF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F377C7"/>
    <w:multiLevelType w:val="hybridMultilevel"/>
    <w:tmpl w:val="2588183C"/>
    <w:lvl w:ilvl="0" w:tplc="042A0001">
      <w:start w:val="1"/>
      <w:numFmt w:val="bullet"/>
      <w:lvlText w:val=""/>
      <w:lvlJc w:val="left"/>
      <w:pPr>
        <w:ind w:left="720" w:hanging="360"/>
      </w:pPr>
      <w:rPr>
        <w:rFonts w:ascii="Symbol" w:hAnsi="Symbol" w:hint="default"/>
      </w:rPr>
    </w:lvl>
    <w:lvl w:ilvl="1" w:tplc="2FA08916">
      <w:numFmt w:val="bullet"/>
      <w:lvlText w:val="-"/>
      <w:lvlJc w:val="left"/>
      <w:pPr>
        <w:ind w:left="1440" w:hanging="360"/>
      </w:pPr>
      <w:rPr>
        <w:rFonts w:ascii="Times New Roman" w:eastAsiaTheme="minorEastAsia" w:hAnsi="Times New Roman" w:cs="Times New Roman"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233431AF"/>
    <w:multiLevelType w:val="hybridMultilevel"/>
    <w:tmpl w:val="BCC8F6DA"/>
    <w:lvl w:ilvl="0" w:tplc="D42C515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37F782E"/>
    <w:multiLevelType w:val="multilevel"/>
    <w:tmpl w:val="BE8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BB7591"/>
    <w:multiLevelType w:val="hybridMultilevel"/>
    <w:tmpl w:val="0A629F7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7" w15:restartNumberingAfterBreak="0">
    <w:nsid w:val="254A5168"/>
    <w:multiLevelType w:val="multilevel"/>
    <w:tmpl w:val="6CB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EA1D71"/>
    <w:multiLevelType w:val="hybridMultilevel"/>
    <w:tmpl w:val="786E75F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9" w15:restartNumberingAfterBreak="0">
    <w:nsid w:val="29863FD2"/>
    <w:multiLevelType w:val="hybridMultilevel"/>
    <w:tmpl w:val="B97AFA04"/>
    <w:lvl w:ilvl="0" w:tplc="042A0001">
      <w:start w:val="1"/>
      <w:numFmt w:val="bullet"/>
      <w:lvlText w:val=""/>
      <w:lvlJc w:val="left"/>
      <w:pPr>
        <w:ind w:left="1800" w:hanging="360"/>
      </w:pPr>
      <w:rPr>
        <w:rFonts w:ascii="Symbol" w:hAnsi="Symbol" w:hint="default"/>
      </w:rPr>
    </w:lvl>
    <w:lvl w:ilvl="1" w:tplc="14AA14D4">
      <w:numFmt w:val="bullet"/>
      <w:lvlText w:val="•"/>
      <w:lvlJc w:val="left"/>
      <w:pPr>
        <w:ind w:left="2520" w:hanging="360"/>
      </w:pPr>
      <w:rPr>
        <w:rFonts w:ascii="Times New Roman" w:eastAsiaTheme="minorEastAsia" w:hAnsi="Times New Roman" w:cs="Times New Roman"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0" w15:restartNumberingAfterBreak="0">
    <w:nsid w:val="2AD03B6F"/>
    <w:multiLevelType w:val="multilevel"/>
    <w:tmpl w:val="A6E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2D23F0"/>
    <w:multiLevelType w:val="hybridMultilevel"/>
    <w:tmpl w:val="C7C2F3E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2" w15:restartNumberingAfterBreak="0">
    <w:nsid w:val="2F877D99"/>
    <w:multiLevelType w:val="multilevel"/>
    <w:tmpl w:val="5452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584A4A"/>
    <w:multiLevelType w:val="hybridMultilevel"/>
    <w:tmpl w:val="81E82D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31AE0E2B"/>
    <w:multiLevelType w:val="multilevel"/>
    <w:tmpl w:val="867C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183FC3"/>
    <w:multiLevelType w:val="multilevel"/>
    <w:tmpl w:val="9406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F464CA"/>
    <w:multiLevelType w:val="multilevel"/>
    <w:tmpl w:val="EBC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9C018A"/>
    <w:multiLevelType w:val="hybridMultilevel"/>
    <w:tmpl w:val="7F348F0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8" w15:restartNumberingAfterBreak="0">
    <w:nsid w:val="3D6C1EB3"/>
    <w:multiLevelType w:val="multilevel"/>
    <w:tmpl w:val="F6D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550C43"/>
    <w:multiLevelType w:val="multilevel"/>
    <w:tmpl w:val="4A0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562FD3"/>
    <w:multiLevelType w:val="multilevel"/>
    <w:tmpl w:val="E914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40D35"/>
    <w:multiLevelType w:val="multilevel"/>
    <w:tmpl w:val="CD16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AA2A01"/>
    <w:multiLevelType w:val="multilevel"/>
    <w:tmpl w:val="273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DF6BE3"/>
    <w:multiLevelType w:val="multilevel"/>
    <w:tmpl w:val="4EB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57F09"/>
    <w:multiLevelType w:val="hybridMultilevel"/>
    <w:tmpl w:val="A88EF68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5" w15:restartNumberingAfterBreak="0">
    <w:nsid w:val="447D4135"/>
    <w:multiLevelType w:val="multilevel"/>
    <w:tmpl w:val="A57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826A8"/>
    <w:multiLevelType w:val="multilevel"/>
    <w:tmpl w:val="8C4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215369"/>
    <w:multiLevelType w:val="multilevel"/>
    <w:tmpl w:val="7A0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8338C7"/>
    <w:multiLevelType w:val="multilevel"/>
    <w:tmpl w:val="D55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C80DCC"/>
    <w:multiLevelType w:val="multilevel"/>
    <w:tmpl w:val="F586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0A0089"/>
    <w:multiLevelType w:val="multilevel"/>
    <w:tmpl w:val="5290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0B301B"/>
    <w:multiLevelType w:val="multilevel"/>
    <w:tmpl w:val="7A36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7466BF"/>
    <w:multiLevelType w:val="multilevel"/>
    <w:tmpl w:val="E4A4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1D1ECA"/>
    <w:multiLevelType w:val="multilevel"/>
    <w:tmpl w:val="C500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944E29"/>
    <w:multiLevelType w:val="hybridMultilevel"/>
    <w:tmpl w:val="5E428F6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65" w15:restartNumberingAfterBreak="0">
    <w:nsid w:val="5396600C"/>
    <w:multiLevelType w:val="multilevel"/>
    <w:tmpl w:val="DAF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A5162B"/>
    <w:multiLevelType w:val="multilevel"/>
    <w:tmpl w:val="6AB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9E63E3"/>
    <w:multiLevelType w:val="multilevel"/>
    <w:tmpl w:val="8FA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C42397"/>
    <w:multiLevelType w:val="multilevel"/>
    <w:tmpl w:val="0A38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113023"/>
    <w:multiLevelType w:val="multilevel"/>
    <w:tmpl w:val="D9C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56096F"/>
    <w:multiLevelType w:val="hybridMultilevel"/>
    <w:tmpl w:val="3454E05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1" w15:restartNumberingAfterBreak="0">
    <w:nsid w:val="59CF167F"/>
    <w:multiLevelType w:val="multilevel"/>
    <w:tmpl w:val="5E82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623BB4"/>
    <w:multiLevelType w:val="multilevel"/>
    <w:tmpl w:val="33BC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AA732A"/>
    <w:multiLevelType w:val="hybridMultilevel"/>
    <w:tmpl w:val="E9EC95D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4" w15:restartNumberingAfterBreak="0">
    <w:nsid w:val="5BBA27F7"/>
    <w:multiLevelType w:val="multilevel"/>
    <w:tmpl w:val="AE48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CD1544"/>
    <w:multiLevelType w:val="multilevel"/>
    <w:tmpl w:val="F8B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944180"/>
    <w:multiLevelType w:val="multilevel"/>
    <w:tmpl w:val="3BB2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C91942"/>
    <w:multiLevelType w:val="hybridMultilevel"/>
    <w:tmpl w:val="3782EDD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78" w15:restartNumberingAfterBreak="0">
    <w:nsid w:val="62593BE2"/>
    <w:multiLevelType w:val="hybridMultilevel"/>
    <w:tmpl w:val="C046CF82"/>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62AA6064"/>
    <w:multiLevelType w:val="multilevel"/>
    <w:tmpl w:val="6A68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A725FD"/>
    <w:multiLevelType w:val="hybridMultilevel"/>
    <w:tmpl w:val="355A472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1" w15:restartNumberingAfterBreak="0">
    <w:nsid w:val="64D769E9"/>
    <w:multiLevelType w:val="multilevel"/>
    <w:tmpl w:val="B198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E007B1"/>
    <w:multiLevelType w:val="hybridMultilevel"/>
    <w:tmpl w:val="9440D4C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3" w15:restartNumberingAfterBreak="0">
    <w:nsid w:val="66191906"/>
    <w:multiLevelType w:val="multilevel"/>
    <w:tmpl w:val="4036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97732A"/>
    <w:multiLevelType w:val="hybridMultilevel"/>
    <w:tmpl w:val="F462FC9C"/>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71F5DDC"/>
    <w:multiLevelType w:val="multilevel"/>
    <w:tmpl w:val="374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B851A3"/>
    <w:multiLevelType w:val="multilevel"/>
    <w:tmpl w:val="614C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C535CD"/>
    <w:multiLevelType w:val="multilevel"/>
    <w:tmpl w:val="4CFC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29337D"/>
    <w:multiLevelType w:val="hybridMultilevel"/>
    <w:tmpl w:val="1E923C8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89" w15:restartNumberingAfterBreak="0">
    <w:nsid w:val="69827C5B"/>
    <w:multiLevelType w:val="multilevel"/>
    <w:tmpl w:val="038E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145EBA"/>
    <w:multiLevelType w:val="multilevel"/>
    <w:tmpl w:val="A0E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754693"/>
    <w:multiLevelType w:val="multilevel"/>
    <w:tmpl w:val="8D1E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743319"/>
    <w:multiLevelType w:val="hybridMultilevel"/>
    <w:tmpl w:val="18166378"/>
    <w:lvl w:ilvl="0" w:tplc="FFFFFFFF">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EFD3AF4"/>
    <w:multiLevelType w:val="multilevel"/>
    <w:tmpl w:val="D6065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8976C8"/>
    <w:multiLevelType w:val="multilevel"/>
    <w:tmpl w:val="757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593E99"/>
    <w:multiLevelType w:val="multilevel"/>
    <w:tmpl w:val="740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B463A5"/>
    <w:multiLevelType w:val="multilevel"/>
    <w:tmpl w:val="FC10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3E621A"/>
    <w:multiLevelType w:val="multilevel"/>
    <w:tmpl w:val="BA7E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15435A"/>
    <w:multiLevelType w:val="hybridMultilevel"/>
    <w:tmpl w:val="2416A9B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99" w15:restartNumberingAfterBreak="0">
    <w:nsid w:val="7A0262C7"/>
    <w:multiLevelType w:val="multilevel"/>
    <w:tmpl w:val="6C7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7A29E8"/>
    <w:multiLevelType w:val="multilevel"/>
    <w:tmpl w:val="E49A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DB1A0D"/>
    <w:multiLevelType w:val="hybridMultilevel"/>
    <w:tmpl w:val="33D270B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2" w15:restartNumberingAfterBreak="0">
    <w:nsid w:val="7EA27417"/>
    <w:multiLevelType w:val="multilevel"/>
    <w:tmpl w:val="D51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AA0B5C"/>
    <w:multiLevelType w:val="multilevel"/>
    <w:tmpl w:val="FFB4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540909">
    <w:abstractNumId w:val="5"/>
  </w:num>
  <w:num w:numId="2" w16cid:durableId="195234874">
    <w:abstractNumId w:val="3"/>
  </w:num>
  <w:num w:numId="3" w16cid:durableId="1704862699">
    <w:abstractNumId w:val="2"/>
  </w:num>
  <w:num w:numId="4" w16cid:durableId="1377702648">
    <w:abstractNumId w:val="4"/>
  </w:num>
  <w:num w:numId="5" w16cid:durableId="1778334551">
    <w:abstractNumId w:val="1"/>
  </w:num>
  <w:num w:numId="6" w16cid:durableId="117997139">
    <w:abstractNumId w:val="0"/>
  </w:num>
  <w:num w:numId="7" w16cid:durableId="1981761630">
    <w:abstractNumId w:val="20"/>
  </w:num>
  <w:num w:numId="8" w16cid:durableId="2083983173">
    <w:abstractNumId w:val="33"/>
  </w:num>
  <w:num w:numId="9" w16cid:durableId="184711544">
    <w:abstractNumId w:val="78"/>
  </w:num>
  <w:num w:numId="10" w16cid:durableId="1189219490">
    <w:abstractNumId w:val="84"/>
  </w:num>
  <w:num w:numId="11" w16cid:durableId="631524459">
    <w:abstractNumId w:val="101"/>
  </w:num>
  <w:num w:numId="12" w16cid:durableId="1804619952">
    <w:abstractNumId w:val="92"/>
  </w:num>
  <w:num w:numId="13" w16cid:durableId="195236709">
    <w:abstractNumId w:val="43"/>
  </w:num>
  <w:num w:numId="14" w16cid:durableId="768702663">
    <w:abstractNumId w:val="41"/>
  </w:num>
  <w:num w:numId="15" w16cid:durableId="1513455143">
    <w:abstractNumId w:val="70"/>
  </w:num>
  <w:num w:numId="16" w16cid:durableId="828208968">
    <w:abstractNumId w:val="77"/>
  </w:num>
  <w:num w:numId="17" w16cid:durableId="13043">
    <w:abstractNumId w:val="54"/>
  </w:num>
  <w:num w:numId="18" w16cid:durableId="637033967">
    <w:abstractNumId w:val="8"/>
  </w:num>
  <w:num w:numId="19" w16cid:durableId="346910840">
    <w:abstractNumId w:val="23"/>
  </w:num>
  <w:num w:numId="20" w16cid:durableId="955909270">
    <w:abstractNumId w:val="80"/>
  </w:num>
  <w:num w:numId="21" w16cid:durableId="1089889566">
    <w:abstractNumId w:val="88"/>
  </w:num>
  <w:num w:numId="22" w16cid:durableId="2027948749">
    <w:abstractNumId w:val="6"/>
  </w:num>
  <w:num w:numId="23" w16cid:durableId="2034455917">
    <w:abstractNumId w:val="82"/>
  </w:num>
  <w:num w:numId="24" w16cid:durableId="1870485657">
    <w:abstractNumId w:val="11"/>
  </w:num>
  <w:num w:numId="25" w16cid:durableId="961351398">
    <w:abstractNumId w:val="29"/>
  </w:num>
  <w:num w:numId="26" w16cid:durableId="1727486868">
    <w:abstractNumId w:val="98"/>
  </w:num>
  <w:num w:numId="27" w16cid:durableId="813107019">
    <w:abstractNumId w:val="38"/>
  </w:num>
  <w:num w:numId="28" w16cid:durableId="1940794875">
    <w:abstractNumId w:val="47"/>
  </w:num>
  <w:num w:numId="29" w16cid:durableId="710421050">
    <w:abstractNumId w:val="73"/>
  </w:num>
  <w:num w:numId="30" w16cid:durableId="230360094">
    <w:abstractNumId w:val="36"/>
  </w:num>
  <w:num w:numId="31" w16cid:durableId="1627811129">
    <w:abstractNumId w:val="64"/>
  </w:num>
  <w:num w:numId="32" w16cid:durableId="893345503">
    <w:abstractNumId w:val="27"/>
  </w:num>
  <w:num w:numId="33" w16cid:durableId="1652900396">
    <w:abstractNumId w:val="39"/>
  </w:num>
  <w:num w:numId="34" w16cid:durableId="1422530616">
    <w:abstractNumId w:val="12"/>
  </w:num>
  <w:num w:numId="35" w16cid:durableId="1707753252">
    <w:abstractNumId w:val="7"/>
  </w:num>
  <w:num w:numId="36" w16cid:durableId="812597559">
    <w:abstractNumId w:val="13"/>
  </w:num>
  <w:num w:numId="37" w16cid:durableId="766577843">
    <w:abstractNumId w:val="95"/>
  </w:num>
  <w:num w:numId="38" w16cid:durableId="2043087408">
    <w:abstractNumId w:val="63"/>
  </w:num>
  <w:num w:numId="39" w16cid:durableId="1168786359">
    <w:abstractNumId w:val="85"/>
  </w:num>
  <w:num w:numId="40" w16cid:durableId="1612931559">
    <w:abstractNumId w:val="68"/>
  </w:num>
  <w:num w:numId="41" w16cid:durableId="1501505124">
    <w:abstractNumId w:val="45"/>
  </w:num>
  <w:num w:numId="42" w16cid:durableId="2125882601">
    <w:abstractNumId w:val="93"/>
  </w:num>
  <w:num w:numId="43" w16cid:durableId="571353241">
    <w:abstractNumId w:val="71"/>
  </w:num>
  <w:num w:numId="44" w16cid:durableId="725765164">
    <w:abstractNumId w:val="32"/>
  </w:num>
  <w:num w:numId="45" w16cid:durableId="1361053655">
    <w:abstractNumId w:val="17"/>
  </w:num>
  <w:num w:numId="46" w16cid:durableId="275407288">
    <w:abstractNumId w:val="87"/>
  </w:num>
  <w:num w:numId="47" w16cid:durableId="334652034">
    <w:abstractNumId w:val="53"/>
  </w:num>
  <w:num w:numId="48" w16cid:durableId="29694685">
    <w:abstractNumId w:val="66"/>
  </w:num>
  <w:num w:numId="49" w16cid:durableId="643199591">
    <w:abstractNumId w:val="18"/>
  </w:num>
  <w:num w:numId="50" w16cid:durableId="1287465720">
    <w:abstractNumId w:val="40"/>
  </w:num>
  <w:num w:numId="51" w16cid:durableId="1824463989">
    <w:abstractNumId w:val="89"/>
  </w:num>
  <w:num w:numId="52" w16cid:durableId="1270308474">
    <w:abstractNumId w:val="22"/>
  </w:num>
  <w:num w:numId="53" w16cid:durableId="744110234">
    <w:abstractNumId w:val="96"/>
  </w:num>
  <w:num w:numId="54" w16cid:durableId="215354880">
    <w:abstractNumId w:val="46"/>
  </w:num>
  <w:num w:numId="55" w16cid:durableId="1954245738">
    <w:abstractNumId w:val="65"/>
  </w:num>
  <w:num w:numId="56" w16cid:durableId="1373189671">
    <w:abstractNumId w:val="26"/>
  </w:num>
  <w:num w:numId="57" w16cid:durableId="1707557377">
    <w:abstractNumId w:val="10"/>
  </w:num>
  <w:num w:numId="58" w16cid:durableId="1624578425">
    <w:abstractNumId w:val="79"/>
  </w:num>
  <w:num w:numId="59" w16cid:durableId="87772136">
    <w:abstractNumId w:val="16"/>
  </w:num>
  <w:num w:numId="60" w16cid:durableId="1928617381">
    <w:abstractNumId w:val="21"/>
  </w:num>
  <w:num w:numId="61" w16cid:durableId="568150771">
    <w:abstractNumId w:val="102"/>
  </w:num>
  <w:num w:numId="62" w16cid:durableId="1043213265">
    <w:abstractNumId w:val="14"/>
  </w:num>
  <w:num w:numId="63" w16cid:durableId="544682625">
    <w:abstractNumId w:val="76"/>
  </w:num>
  <w:num w:numId="64" w16cid:durableId="533231970">
    <w:abstractNumId w:val="57"/>
  </w:num>
  <w:num w:numId="65" w16cid:durableId="1228146497">
    <w:abstractNumId w:val="44"/>
  </w:num>
  <w:num w:numId="66" w16cid:durableId="1391541048">
    <w:abstractNumId w:val="99"/>
  </w:num>
  <w:num w:numId="67" w16cid:durableId="1463648072">
    <w:abstractNumId w:val="15"/>
  </w:num>
  <w:num w:numId="68" w16cid:durableId="1761561381">
    <w:abstractNumId w:val="51"/>
  </w:num>
  <w:num w:numId="69" w16cid:durableId="602610833">
    <w:abstractNumId w:val="75"/>
  </w:num>
  <w:num w:numId="70" w16cid:durableId="1808089434">
    <w:abstractNumId w:val="34"/>
  </w:num>
  <w:num w:numId="71" w16cid:durableId="1771581753">
    <w:abstractNumId w:val="50"/>
  </w:num>
  <w:num w:numId="72" w16cid:durableId="356153862">
    <w:abstractNumId w:val="72"/>
  </w:num>
  <w:num w:numId="73" w16cid:durableId="1973168472">
    <w:abstractNumId w:val="52"/>
  </w:num>
  <w:num w:numId="74" w16cid:durableId="780146532">
    <w:abstractNumId w:val="37"/>
  </w:num>
  <w:num w:numId="75" w16cid:durableId="1991713606">
    <w:abstractNumId w:val="28"/>
  </w:num>
  <w:num w:numId="76" w16cid:durableId="1764767499">
    <w:abstractNumId w:val="55"/>
  </w:num>
  <w:num w:numId="77" w16cid:durableId="288895883">
    <w:abstractNumId w:val="97"/>
  </w:num>
  <w:num w:numId="78" w16cid:durableId="437674755">
    <w:abstractNumId w:val="24"/>
  </w:num>
  <w:num w:numId="79" w16cid:durableId="1052120154">
    <w:abstractNumId w:val="56"/>
  </w:num>
  <w:num w:numId="80" w16cid:durableId="360400926">
    <w:abstractNumId w:val="62"/>
  </w:num>
  <w:num w:numId="81" w16cid:durableId="1430585435">
    <w:abstractNumId w:val="61"/>
  </w:num>
  <w:num w:numId="82" w16cid:durableId="531965906">
    <w:abstractNumId w:val="31"/>
  </w:num>
  <w:num w:numId="83" w16cid:durableId="815223375">
    <w:abstractNumId w:val="69"/>
  </w:num>
  <w:num w:numId="84" w16cid:durableId="1092701566">
    <w:abstractNumId w:val="90"/>
  </w:num>
  <w:num w:numId="85" w16cid:durableId="110443486">
    <w:abstractNumId w:val="48"/>
  </w:num>
  <w:num w:numId="86" w16cid:durableId="358316886">
    <w:abstractNumId w:val="60"/>
  </w:num>
  <w:num w:numId="87" w16cid:durableId="588777853">
    <w:abstractNumId w:val="59"/>
  </w:num>
  <w:num w:numId="88" w16cid:durableId="2002854635">
    <w:abstractNumId w:val="103"/>
  </w:num>
  <w:num w:numId="89" w16cid:durableId="2076396526">
    <w:abstractNumId w:val="81"/>
  </w:num>
  <w:num w:numId="90" w16cid:durableId="1891766511">
    <w:abstractNumId w:val="83"/>
  </w:num>
  <w:num w:numId="91" w16cid:durableId="929122371">
    <w:abstractNumId w:val="74"/>
  </w:num>
  <w:num w:numId="92" w16cid:durableId="1454637891">
    <w:abstractNumId w:val="42"/>
  </w:num>
  <w:num w:numId="93" w16cid:durableId="1574928243">
    <w:abstractNumId w:val="94"/>
  </w:num>
  <w:num w:numId="94" w16cid:durableId="1223063216">
    <w:abstractNumId w:val="91"/>
  </w:num>
  <w:num w:numId="95" w16cid:durableId="1814060042">
    <w:abstractNumId w:val="86"/>
  </w:num>
  <w:num w:numId="96" w16cid:durableId="1372146999">
    <w:abstractNumId w:val="25"/>
  </w:num>
  <w:num w:numId="97" w16cid:durableId="1379820149">
    <w:abstractNumId w:val="35"/>
  </w:num>
  <w:num w:numId="98" w16cid:durableId="2090687801">
    <w:abstractNumId w:val="49"/>
  </w:num>
  <w:num w:numId="99" w16cid:durableId="1290358486">
    <w:abstractNumId w:val="30"/>
  </w:num>
  <w:num w:numId="100" w16cid:durableId="847522653">
    <w:abstractNumId w:val="58"/>
  </w:num>
  <w:num w:numId="101" w16cid:durableId="418674675">
    <w:abstractNumId w:val="100"/>
  </w:num>
  <w:num w:numId="102" w16cid:durableId="1540238051">
    <w:abstractNumId w:val="67"/>
  </w:num>
  <w:num w:numId="103" w16cid:durableId="1666593049">
    <w:abstractNumId w:val="19"/>
  </w:num>
  <w:num w:numId="104" w16cid:durableId="1167746925">
    <w:abstractNumId w:val="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D3B"/>
    <w:rsid w:val="00034616"/>
    <w:rsid w:val="0006063C"/>
    <w:rsid w:val="000E32AA"/>
    <w:rsid w:val="000F36C6"/>
    <w:rsid w:val="00114A3F"/>
    <w:rsid w:val="0015074B"/>
    <w:rsid w:val="0018005C"/>
    <w:rsid w:val="001D06E9"/>
    <w:rsid w:val="00282D78"/>
    <w:rsid w:val="00293DA7"/>
    <w:rsid w:val="0029639D"/>
    <w:rsid w:val="002C3DD0"/>
    <w:rsid w:val="00313300"/>
    <w:rsid w:val="00326F90"/>
    <w:rsid w:val="0037488E"/>
    <w:rsid w:val="00426D77"/>
    <w:rsid w:val="00486C75"/>
    <w:rsid w:val="00497765"/>
    <w:rsid w:val="0052153A"/>
    <w:rsid w:val="005E62F9"/>
    <w:rsid w:val="006025DC"/>
    <w:rsid w:val="00692AFA"/>
    <w:rsid w:val="006E7659"/>
    <w:rsid w:val="00713B42"/>
    <w:rsid w:val="00794EDC"/>
    <w:rsid w:val="008442BE"/>
    <w:rsid w:val="008842A2"/>
    <w:rsid w:val="008A7FE5"/>
    <w:rsid w:val="008C3165"/>
    <w:rsid w:val="009A2520"/>
    <w:rsid w:val="009C494A"/>
    <w:rsid w:val="009E25E4"/>
    <w:rsid w:val="00A936E0"/>
    <w:rsid w:val="00AA1D8D"/>
    <w:rsid w:val="00B05E41"/>
    <w:rsid w:val="00B47730"/>
    <w:rsid w:val="00B8536B"/>
    <w:rsid w:val="00C55B29"/>
    <w:rsid w:val="00C753A1"/>
    <w:rsid w:val="00CA5E5F"/>
    <w:rsid w:val="00CB0664"/>
    <w:rsid w:val="00CD5F0C"/>
    <w:rsid w:val="00D10519"/>
    <w:rsid w:val="00EE6D89"/>
    <w:rsid w:val="00FC2D64"/>
    <w:rsid w:val="00FC693F"/>
    <w:rsid w:val="4E912A31"/>
    <w:rsid w:val="7B3203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80694"/>
  <w14:defaultImageDpi w14:val="300"/>
  <w15:docId w15:val="{1DA33C87-540A-446F-BE7A-57AB8219E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unhideWhenUsed/>
    <w:pPr>
      <w:spacing w:beforeAutospacing="1" w:after="0" w:afterAutospacing="1"/>
    </w:pPr>
    <w:rPr>
      <w:rFonts w:cs="Times New Roman"/>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298270">
      <w:bodyDiv w:val="1"/>
      <w:marLeft w:val="0"/>
      <w:marRight w:val="0"/>
      <w:marTop w:val="0"/>
      <w:marBottom w:val="0"/>
      <w:divBdr>
        <w:top w:val="none" w:sz="0" w:space="0" w:color="auto"/>
        <w:left w:val="none" w:sz="0" w:space="0" w:color="auto"/>
        <w:bottom w:val="none" w:sz="0" w:space="0" w:color="auto"/>
        <w:right w:val="none" w:sz="0" w:space="0" w:color="auto"/>
      </w:divBdr>
    </w:div>
    <w:div w:id="1617299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WorldofLevelDesign.com/" TargetMode="External"/><Relationship Id="rId1" Type="http://schemas.openxmlformats.org/officeDocument/2006/relationships/hyperlink" Target="http://www.WorldofLevelDesig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9F6F87-570B-404B-BA48-42E7CF511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21</Pages>
  <Words>3285</Words>
  <Characters>18726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Trần Mạnh</cp:lastModifiedBy>
  <cp:revision>11</cp:revision>
  <dcterms:created xsi:type="dcterms:W3CDTF">2026-03-22T07:49:00Z</dcterms:created>
  <dcterms:modified xsi:type="dcterms:W3CDTF">2026-03-24T12:53:00Z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19737B0A6EB24CB9B007557881D26634_12</vt:lpwstr>
  </property>
</Properties>
</file>