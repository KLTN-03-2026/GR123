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7657"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TRƯỜNG KHOA HỌC MÁY TÍNH</w:t>
      </w:r>
    </w:p>
    <w:p w14:paraId="2330B648"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KHOA CÔNG NGHỆ THÔNG TIN</w:t>
      </w:r>
    </w:p>
    <w:p w14:paraId="1ECDB75C" w14:textId="78E6632C"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Ngành </w:t>
      </w:r>
      <w:r w:rsidR="00153BF3">
        <w:rPr>
          <w:rFonts w:ascii="Times New Roman" w:hAnsi="Times New Roman" w:cs="Times New Roman"/>
          <w:b/>
          <w:bCs/>
          <w:sz w:val="24"/>
          <w:szCs w:val="24"/>
        </w:rPr>
        <w:t>Thiết Kế Game</w:t>
      </w:r>
      <w:r w:rsidR="008142DC">
        <w:rPr>
          <w:rFonts w:ascii="Times New Roman" w:hAnsi="Times New Roman" w:cs="Times New Roman"/>
          <w:b/>
          <w:bCs/>
          <w:sz w:val="24"/>
          <w:szCs w:val="24"/>
        </w:rPr>
        <w:t>s</w:t>
      </w:r>
      <w:r w:rsidR="00153BF3">
        <w:rPr>
          <w:rFonts w:ascii="Times New Roman" w:hAnsi="Times New Roman" w:cs="Times New Roman"/>
          <w:b/>
          <w:bCs/>
          <w:sz w:val="24"/>
          <w:szCs w:val="24"/>
        </w:rPr>
        <w:t xml:space="preserve"> và </w:t>
      </w:r>
      <w:r w:rsidR="008142DC">
        <w:rPr>
          <w:rFonts w:ascii="Times New Roman" w:hAnsi="Times New Roman" w:cs="Times New Roman"/>
          <w:b/>
          <w:bCs/>
          <w:sz w:val="24"/>
          <w:szCs w:val="24"/>
        </w:rPr>
        <w:t>Multimedia</w:t>
      </w:r>
    </w:p>
    <w:p w14:paraId="54FFF7AC" w14:textId="77777777" w:rsidR="00246675" w:rsidRDefault="00246675" w:rsidP="00246675">
      <w:pPr>
        <w:spacing w:after="0" w:line="240" w:lineRule="auto"/>
        <w:jc w:val="center"/>
        <w:rPr>
          <w:rFonts w:ascii="Times New Roman" w:hAnsi="Times New Roman" w:cs="Times New Roman"/>
          <w:b/>
          <w:bCs/>
          <w:sz w:val="30"/>
          <w:szCs w:val="30"/>
        </w:rPr>
      </w:pPr>
    </w:p>
    <w:p w14:paraId="7ACD649C" w14:textId="77777777" w:rsidR="00126ACB" w:rsidRDefault="00B4517A" w:rsidP="00A95EC1">
      <w:pPr>
        <w:spacing w:after="0" w:line="360" w:lineRule="auto"/>
        <w:jc w:val="center"/>
        <w:rPr>
          <w:rFonts w:ascii="Times New Roman" w:hAnsi="Times New Roman" w:cs="Times New Roman"/>
          <w:b/>
          <w:bCs/>
          <w:sz w:val="30"/>
          <w:szCs w:val="30"/>
        </w:rPr>
      </w:pPr>
      <w:r>
        <w:rPr>
          <w:rFonts w:ascii="Times New Roman" w:hAnsi="Times New Roman" w:cs="Times New Roman"/>
          <w:b/>
          <w:bCs/>
          <w:sz w:val="30"/>
          <w:szCs w:val="30"/>
        </w:rPr>
        <w:t>ĐỀ CƯƠNG CHI TIẾT</w:t>
      </w:r>
    </w:p>
    <w:p w14:paraId="3499C0CA" w14:textId="64F17F2D" w:rsidR="00126ACB" w:rsidRDefault="00B4517A" w:rsidP="00A95EC1">
      <w:pPr>
        <w:tabs>
          <w:tab w:val="right" w:leader="dot" w:pos="9900"/>
        </w:tabs>
        <w:spacing w:after="0" w:line="360" w:lineRule="auto"/>
        <w:ind w:left="1205" w:hangingChars="500" w:hanging="1205"/>
        <w:rPr>
          <w:rFonts w:ascii="Times New Roman" w:hAnsi="Times New Roman" w:cs="Times New Roman"/>
          <w:b/>
          <w:bCs/>
          <w:sz w:val="24"/>
          <w:szCs w:val="24"/>
        </w:rPr>
      </w:pPr>
      <w:r>
        <w:rPr>
          <w:rFonts w:ascii="Times New Roman" w:hAnsi="Times New Roman" w:cs="Times New Roman"/>
          <w:b/>
          <w:bCs/>
          <w:sz w:val="24"/>
          <w:szCs w:val="24"/>
        </w:rPr>
        <w:t xml:space="preserve">Tên đề tài: </w:t>
      </w:r>
      <w:r w:rsidR="008142DC" w:rsidRPr="008142DC">
        <w:rPr>
          <w:rFonts w:ascii="Times New Roman" w:hAnsi="Times New Roman" w:cs="Times New Roman"/>
          <w:b/>
          <w:bCs/>
          <w:sz w:val="24"/>
          <w:szCs w:val="24"/>
        </w:rPr>
        <w:t xml:space="preserve">SHADOW WARIOR </w:t>
      </w:r>
      <w:r w:rsidR="008142DC">
        <w:rPr>
          <w:rFonts w:ascii="Times New Roman" w:hAnsi="Times New Roman" w:cs="Times New Roman"/>
          <w:b/>
          <w:bCs/>
          <w:sz w:val="24"/>
          <w:szCs w:val="24"/>
        </w:rPr>
        <w:t>– PHÁT TRIỂN GAME BẮN SÚNG 2D PIXELS THỂ LOẠI TOP DOWN</w:t>
      </w:r>
    </w:p>
    <w:p w14:paraId="0985D2A3" w14:textId="2309F2D9" w:rsidR="00126ACB" w:rsidRDefault="00B4517A" w:rsidP="00A95EC1">
      <w:pPr>
        <w:tabs>
          <w:tab w:val="right" w:leader="dot" w:pos="9900"/>
        </w:tabs>
        <w:spacing w:after="0" w:line="360" w:lineRule="auto"/>
        <w:ind w:left="1200" w:hangingChars="500" w:hanging="1200"/>
        <w:rPr>
          <w:rFonts w:ascii="Times New Roman" w:hAnsi="Times New Roman" w:cs="Times New Roman"/>
          <w:sz w:val="24"/>
          <w:szCs w:val="24"/>
        </w:rPr>
      </w:pPr>
      <w:r>
        <w:rPr>
          <w:rFonts w:ascii="Times New Roman" w:hAnsi="Times New Roman" w:cs="Times New Roman"/>
          <w:sz w:val="24"/>
          <w:szCs w:val="24"/>
        </w:rPr>
        <w:t xml:space="preserve">Tên đề tài Tiếng Anh: </w:t>
      </w:r>
      <w:r w:rsidR="008142DC" w:rsidRPr="008142DC">
        <w:rPr>
          <w:rFonts w:ascii="Times New Roman" w:eastAsia="SimSun" w:hAnsi="Times New Roman" w:cs="Times New Roman"/>
          <w:sz w:val="24"/>
          <w:szCs w:val="24"/>
        </w:rPr>
        <w:t>SHADOW WARRIOR – DEVELOPMENT OF A 2D PIXEL TOP-DOWN SHOOTER GAME</w:t>
      </w:r>
    </w:p>
    <w:p w14:paraId="6DEE751A" w14:textId="74EDB93F" w:rsidR="00126ACB" w:rsidRDefault="00B4517A" w:rsidP="00A95EC1">
      <w:pPr>
        <w:tabs>
          <w:tab w:val="left" w:leader="dot" w:pos="6210"/>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Giảng viên hướng dẫn:</w:t>
      </w:r>
      <w:r w:rsidR="00A95EC1">
        <w:rPr>
          <w:rFonts w:ascii="Times New Roman" w:hAnsi="Times New Roman" w:cs="Times New Roman"/>
          <w:sz w:val="24"/>
          <w:szCs w:val="24"/>
        </w:rPr>
        <w:t xml:space="preserve"> </w:t>
      </w:r>
      <w:r w:rsidR="008142DC">
        <w:rPr>
          <w:rFonts w:ascii="Times New Roman" w:hAnsi="Times New Roman" w:cs="Times New Roman"/>
          <w:sz w:val="24"/>
          <w:szCs w:val="24"/>
        </w:rPr>
        <w:t>Nguyễn Văn Quốc</w:t>
      </w:r>
      <w:r>
        <w:rPr>
          <w:rFonts w:ascii="Times New Roman" w:hAnsi="Times New Roman" w:cs="Times New Roman"/>
          <w:sz w:val="24"/>
          <w:szCs w:val="24"/>
        </w:rPr>
        <w:t xml:space="preserve">       Đơn vị: Khoa Công nghệ thông tin</w:t>
      </w:r>
    </w:p>
    <w:p w14:paraId="700F67FE" w14:textId="77777777" w:rsidR="00126ACB" w:rsidRDefault="00B4517A" w:rsidP="00A95EC1">
      <w:pPr>
        <w:tabs>
          <w:tab w:val="right" w:leader="dot" w:pos="4536"/>
        </w:tabs>
        <w:spacing w:after="0" w:line="360" w:lineRule="auto"/>
        <w:rPr>
          <w:rFonts w:ascii="Times New Roman" w:hAnsi="Times New Roman" w:cs="Times New Roman"/>
          <w:sz w:val="24"/>
          <w:szCs w:val="24"/>
        </w:rPr>
      </w:pPr>
      <w:r>
        <w:rPr>
          <w:rFonts w:ascii="Times New Roman" w:hAnsi="Times New Roman" w:cs="Times New Roman"/>
          <w:sz w:val="24"/>
          <w:szCs w:val="24"/>
        </w:rPr>
        <w:t>Thời gian thực hiện: 2</w:t>
      </w:r>
      <w:r w:rsidR="00672859">
        <w:rPr>
          <w:rFonts w:ascii="Times New Roman" w:hAnsi="Times New Roman" w:cs="Times New Roman"/>
          <w:sz w:val="24"/>
          <w:szCs w:val="24"/>
        </w:rPr>
        <w:t>,5</w:t>
      </w:r>
      <w:r>
        <w:rPr>
          <w:rFonts w:ascii="Times New Roman" w:hAnsi="Times New Roman" w:cs="Times New Roman"/>
          <w:sz w:val="24"/>
          <w:szCs w:val="24"/>
        </w:rPr>
        <w:t xml:space="preserve"> (tháng)</w:t>
      </w:r>
    </w:p>
    <w:p w14:paraId="1A157DBA" w14:textId="02478773" w:rsidR="00126ACB" w:rsidRDefault="00B4517A" w:rsidP="00A95EC1">
      <w:pPr>
        <w:tabs>
          <w:tab w:val="left" w:leader="dot" w:pos="5103"/>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Ngày bắt đầu:</w:t>
      </w:r>
      <w:r w:rsidR="008142DC">
        <w:rPr>
          <w:rFonts w:ascii="Times New Roman" w:hAnsi="Times New Roman" w:cs="Times New Roman"/>
          <w:sz w:val="24"/>
          <w:szCs w:val="24"/>
        </w:rPr>
        <w:t>06</w:t>
      </w:r>
      <w:r>
        <w:rPr>
          <w:rFonts w:ascii="Times New Roman" w:hAnsi="Times New Roman" w:cs="Times New Roman"/>
          <w:sz w:val="24"/>
          <w:szCs w:val="24"/>
        </w:rPr>
        <w:t>/03/202</w:t>
      </w:r>
      <w:r w:rsidR="008142DC">
        <w:rPr>
          <w:rFonts w:ascii="Times New Roman" w:hAnsi="Times New Roman" w:cs="Times New Roman"/>
          <w:sz w:val="24"/>
          <w:szCs w:val="24"/>
        </w:rPr>
        <w:t>6</w:t>
      </w:r>
      <w:r>
        <w:rPr>
          <w:rFonts w:ascii="Times New Roman" w:hAnsi="Times New Roman" w:cs="Times New Roman"/>
          <w:sz w:val="24"/>
          <w:szCs w:val="24"/>
        </w:rPr>
        <w:t xml:space="preserve">         Ngày kết thúc: </w:t>
      </w:r>
      <w:r w:rsidR="008142DC">
        <w:rPr>
          <w:rFonts w:ascii="Times New Roman" w:hAnsi="Times New Roman" w:cs="Times New Roman"/>
          <w:sz w:val="24"/>
          <w:szCs w:val="24"/>
        </w:rPr>
        <w:t>15</w:t>
      </w:r>
      <w:r>
        <w:rPr>
          <w:rFonts w:ascii="Times New Roman" w:hAnsi="Times New Roman" w:cs="Times New Roman"/>
          <w:sz w:val="24"/>
          <w:szCs w:val="24"/>
        </w:rPr>
        <w:t>/05/202</w:t>
      </w:r>
      <w:r w:rsidR="008142DC">
        <w:rPr>
          <w:rFonts w:ascii="Times New Roman" w:hAnsi="Times New Roman" w:cs="Times New Roman"/>
          <w:sz w:val="24"/>
          <w:szCs w:val="24"/>
        </w:rPr>
        <w:t>6</w:t>
      </w:r>
    </w:p>
    <w:p w14:paraId="45850530" w14:textId="3AA00621" w:rsidR="00126ACB" w:rsidRDefault="00B4517A" w:rsidP="00A95EC1">
      <w:pPr>
        <w:tabs>
          <w:tab w:val="right" w:leader="dot" w:pos="9900"/>
        </w:tabs>
        <w:spacing w:after="0" w:line="360" w:lineRule="auto"/>
        <w:rPr>
          <w:rFonts w:ascii="Times New Roman" w:hAnsi="Times New Roman" w:cs="Times New Roman"/>
          <w:sz w:val="24"/>
          <w:szCs w:val="24"/>
        </w:rPr>
      </w:pPr>
      <w:r>
        <w:rPr>
          <w:rFonts w:ascii="Times New Roman" w:hAnsi="Times New Roman" w:cs="Times New Roman"/>
          <w:sz w:val="24"/>
          <w:szCs w:val="24"/>
        </w:rPr>
        <w:t>Sinh viên/Nhóm thực hiện: Nhóm</w:t>
      </w:r>
      <w:r w:rsidR="008142DC">
        <w:rPr>
          <w:rFonts w:ascii="Times New Roman" w:hAnsi="Times New Roman" w:cs="Times New Roman"/>
          <w:sz w:val="24"/>
          <w:szCs w:val="24"/>
        </w:rPr>
        <w:t xml:space="preserve"> 2</w:t>
      </w:r>
    </w:p>
    <w:tbl>
      <w:tblPr>
        <w:tblStyle w:val="TableGrid"/>
        <w:tblW w:w="8905" w:type="dxa"/>
        <w:tblLayout w:type="fixed"/>
        <w:tblLook w:val="04A0" w:firstRow="1" w:lastRow="0" w:firstColumn="1" w:lastColumn="0" w:noHBand="0" w:noVBand="1"/>
      </w:tblPr>
      <w:tblGrid>
        <w:gridCol w:w="540"/>
        <w:gridCol w:w="1298"/>
        <w:gridCol w:w="1701"/>
        <w:gridCol w:w="1701"/>
        <w:gridCol w:w="2693"/>
        <w:gridCol w:w="972"/>
      </w:tblGrid>
      <w:tr w:rsidR="00126ACB" w14:paraId="43F8014E" w14:textId="77777777" w:rsidTr="00EE42E5">
        <w:tc>
          <w:tcPr>
            <w:tcW w:w="540" w:type="dxa"/>
          </w:tcPr>
          <w:p w14:paraId="1B24DA42"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TT</w:t>
            </w:r>
          </w:p>
        </w:tc>
        <w:tc>
          <w:tcPr>
            <w:tcW w:w="1298" w:type="dxa"/>
          </w:tcPr>
          <w:p w14:paraId="6FD5C4F4"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Họ và tên sinh viên</w:t>
            </w:r>
          </w:p>
        </w:tc>
        <w:tc>
          <w:tcPr>
            <w:tcW w:w="1701" w:type="dxa"/>
          </w:tcPr>
          <w:p w14:paraId="76F1C092"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Mã số sinh viên</w:t>
            </w:r>
          </w:p>
        </w:tc>
        <w:tc>
          <w:tcPr>
            <w:tcW w:w="1701" w:type="dxa"/>
          </w:tcPr>
          <w:p w14:paraId="33758BAA"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Số điện thoại </w:t>
            </w:r>
          </w:p>
        </w:tc>
        <w:tc>
          <w:tcPr>
            <w:tcW w:w="2693" w:type="dxa"/>
          </w:tcPr>
          <w:p w14:paraId="3F7BBE84"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Địa chỉ e-mail</w:t>
            </w:r>
          </w:p>
        </w:tc>
        <w:tc>
          <w:tcPr>
            <w:tcW w:w="972" w:type="dxa"/>
          </w:tcPr>
          <w:p w14:paraId="0948ABEB" w14:textId="77777777" w:rsidR="00126ACB" w:rsidRDefault="00B4517A" w:rsidP="0024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Vai trò</w:t>
            </w:r>
          </w:p>
        </w:tc>
      </w:tr>
      <w:tr w:rsidR="00126ACB" w14:paraId="38D7F20C" w14:textId="77777777" w:rsidTr="00EE42E5">
        <w:tc>
          <w:tcPr>
            <w:tcW w:w="540" w:type="dxa"/>
          </w:tcPr>
          <w:p w14:paraId="1C56EA40" w14:textId="77777777"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298" w:type="dxa"/>
          </w:tcPr>
          <w:p w14:paraId="4D6555B7" w14:textId="1128BC79" w:rsidR="00126ACB" w:rsidRDefault="007F17B7" w:rsidP="007F17B7">
            <w:pPr>
              <w:spacing w:after="0" w:line="240" w:lineRule="auto"/>
              <w:rPr>
                <w:rFonts w:ascii="Times New Roman" w:hAnsi="Times New Roman" w:cs="Times New Roman"/>
                <w:sz w:val="24"/>
                <w:szCs w:val="24"/>
              </w:rPr>
            </w:pPr>
            <w:r>
              <w:rPr>
                <w:rFonts w:ascii="Times New Roman" w:hAnsi="Times New Roman" w:cs="Times New Roman"/>
                <w:sz w:val="24"/>
                <w:szCs w:val="24"/>
              </w:rPr>
              <w:t>Trần Văn Mạnh</w:t>
            </w:r>
          </w:p>
        </w:tc>
        <w:tc>
          <w:tcPr>
            <w:tcW w:w="1701" w:type="dxa"/>
          </w:tcPr>
          <w:p w14:paraId="43963DB9" w14:textId="759AC77E" w:rsidR="00126ACB" w:rsidRDefault="007F17B7"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28212701571</w:t>
            </w:r>
          </w:p>
        </w:tc>
        <w:tc>
          <w:tcPr>
            <w:tcW w:w="1701" w:type="dxa"/>
          </w:tcPr>
          <w:p w14:paraId="75CABFCA" w14:textId="7BF0331D" w:rsidR="00126ACB" w:rsidRDefault="00B4517A"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0</w:t>
            </w:r>
            <w:r w:rsidR="007F17B7">
              <w:rPr>
                <w:rFonts w:ascii="Times New Roman" w:hAnsi="Times New Roman" w:cs="Times New Roman"/>
                <w:sz w:val="24"/>
                <w:szCs w:val="24"/>
              </w:rPr>
              <w:t>334731878</w:t>
            </w:r>
          </w:p>
        </w:tc>
        <w:tc>
          <w:tcPr>
            <w:tcW w:w="2693" w:type="dxa"/>
          </w:tcPr>
          <w:p w14:paraId="7E2CA390" w14:textId="7704354F" w:rsidR="00126ACB" w:rsidRDefault="00EE42E5"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m</w:t>
            </w:r>
            <w:r w:rsidR="007F17B7">
              <w:rPr>
                <w:rFonts w:ascii="Times New Roman" w:hAnsi="Times New Roman" w:cs="Times New Roman"/>
                <w:sz w:val="24"/>
                <w:szCs w:val="24"/>
              </w:rPr>
              <w:t>anhtr8910</w:t>
            </w:r>
            <w:r w:rsidR="00B4517A">
              <w:rPr>
                <w:rFonts w:ascii="Times New Roman" w:hAnsi="Times New Roman" w:cs="Times New Roman"/>
                <w:sz w:val="24"/>
                <w:szCs w:val="24"/>
              </w:rPr>
              <w:t>@gmail.com</w:t>
            </w:r>
          </w:p>
        </w:tc>
        <w:tc>
          <w:tcPr>
            <w:tcW w:w="972" w:type="dxa"/>
          </w:tcPr>
          <w:p w14:paraId="118BBCD5" w14:textId="77777777" w:rsidR="00126ACB" w:rsidRDefault="00B4517A"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Nhóm trưởng</w:t>
            </w:r>
          </w:p>
        </w:tc>
      </w:tr>
      <w:tr w:rsidR="00126ACB" w14:paraId="4B80DF10" w14:textId="77777777" w:rsidTr="00EE42E5">
        <w:tc>
          <w:tcPr>
            <w:tcW w:w="540" w:type="dxa"/>
          </w:tcPr>
          <w:p w14:paraId="4F6D98D1" w14:textId="77777777"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298" w:type="dxa"/>
          </w:tcPr>
          <w:p w14:paraId="3A8C5754" w14:textId="19417E4B" w:rsidR="00126ACB" w:rsidRDefault="007F17B7" w:rsidP="007F17B7">
            <w:pPr>
              <w:spacing w:after="0" w:line="240" w:lineRule="auto"/>
              <w:rPr>
                <w:rFonts w:ascii="Times New Roman" w:hAnsi="Times New Roman" w:cs="Times New Roman"/>
                <w:sz w:val="24"/>
                <w:szCs w:val="24"/>
              </w:rPr>
            </w:pPr>
            <w:r w:rsidRPr="007F17B7">
              <w:rPr>
                <w:rFonts w:ascii="Times New Roman" w:hAnsi="Times New Roman" w:cs="Times New Roman"/>
                <w:sz w:val="24"/>
                <w:szCs w:val="24"/>
              </w:rPr>
              <w:t>Võ Huỳnh Thanh Vũ</w:t>
            </w:r>
          </w:p>
        </w:tc>
        <w:tc>
          <w:tcPr>
            <w:tcW w:w="1701" w:type="dxa"/>
          </w:tcPr>
          <w:p w14:paraId="34FEFD58" w14:textId="65DD2691" w:rsidR="00126ACB" w:rsidRDefault="007F17B7" w:rsidP="00246675">
            <w:pPr>
              <w:spacing w:after="0" w:line="240" w:lineRule="auto"/>
              <w:rPr>
                <w:rFonts w:ascii="Times New Roman" w:hAnsi="Times New Roman" w:cs="Times New Roman"/>
                <w:sz w:val="24"/>
                <w:szCs w:val="24"/>
              </w:rPr>
            </w:pPr>
            <w:r w:rsidRPr="007F17B7">
              <w:rPr>
                <w:rFonts w:ascii="Times New Roman" w:hAnsi="Times New Roman"/>
                <w:sz w:val="24"/>
                <w:szCs w:val="24"/>
              </w:rPr>
              <w:t>28211151616</w:t>
            </w:r>
          </w:p>
        </w:tc>
        <w:tc>
          <w:tcPr>
            <w:tcW w:w="1701" w:type="dxa"/>
          </w:tcPr>
          <w:p w14:paraId="3549EBEA" w14:textId="65150F28" w:rsidR="00126ACB" w:rsidRDefault="007F17B7" w:rsidP="00246675">
            <w:pPr>
              <w:spacing w:after="0" w:line="240" w:lineRule="auto"/>
              <w:rPr>
                <w:rFonts w:ascii="Times New Roman" w:hAnsi="Times New Roman" w:cs="Times New Roman"/>
                <w:sz w:val="24"/>
                <w:szCs w:val="24"/>
              </w:rPr>
            </w:pPr>
            <w:r w:rsidRPr="007F17B7">
              <w:rPr>
                <w:rFonts w:ascii="Times New Roman" w:hAnsi="Times New Roman"/>
                <w:sz w:val="24"/>
                <w:szCs w:val="24"/>
              </w:rPr>
              <w:t>0934934417</w:t>
            </w:r>
          </w:p>
        </w:tc>
        <w:tc>
          <w:tcPr>
            <w:tcW w:w="2693" w:type="dxa"/>
          </w:tcPr>
          <w:p w14:paraId="6FEC4CC4" w14:textId="38E44D6B" w:rsidR="00126ACB" w:rsidRDefault="007F17B7" w:rsidP="00246675">
            <w:pPr>
              <w:spacing w:after="0" w:line="240" w:lineRule="auto"/>
              <w:rPr>
                <w:rFonts w:ascii="Times New Roman" w:hAnsi="Times New Roman" w:cs="Times New Roman"/>
                <w:sz w:val="24"/>
                <w:szCs w:val="24"/>
              </w:rPr>
            </w:pPr>
            <w:r w:rsidRPr="007F17B7">
              <w:rPr>
                <w:rFonts w:ascii="Times New Roman" w:hAnsi="Times New Roman" w:cs="Times New Roman"/>
                <w:sz w:val="24"/>
                <w:szCs w:val="24"/>
              </w:rPr>
              <w:t>thanhvu6666666@gmail.com</w:t>
            </w:r>
          </w:p>
        </w:tc>
        <w:tc>
          <w:tcPr>
            <w:tcW w:w="972" w:type="dxa"/>
          </w:tcPr>
          <w:p w14:paraId="5749F676" w14:textId="692FD3C7" w:rsidR="00126ACB" w:rsidRDefault="00EE42E5"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Thành viên</w:t>
            </w:r>
          </w:p>
        </w:tc>
      </w:tr>
      <w:tr w:rsidR="00126ACB" w14:paraId="00670B89" w14:textId="77777777" w:rsidTr="00EE42E5">
        <w:tc>
          <w:tcPr>
            <w:tcW w:w="540" w:type="dxa"/>
          </w:tcPr>
          <w:p w14:paraId="29FA4C9E" w14:textId="77777777"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298" w:type="dxa"/>
          </w:tcPr>
          <w:p w14:paraId="025A2125" w14:textId="524F43CE" w:rsidR="00126ACB" w:rsidRDefault="00EE42E5" w:rsidP="00246675">
            <w:pPr>
              <w:spacing w:after="0" w:line="240" w:lineRule="auto"/>
              <w:rPr>
                <w:rFonts w:ascii="Times New Roman" w:hAnsi="Times New Roman" w:cs="Times New Roman"/>
                <w:sz w:val="24"/>
                <w:szCs w:val="24"/>
              </w:rPr>
            </w:pPr>
            <w:r w:rsidRPr="00EE42E5">
              <w:rPr>
                <w:rFonts w:ascii="Times New Roman" w:hAnsi="Times New Roman" w:cs="Times New Roman"/>
                <w:sz w:val="24"/>
                <w:szCs w:val="24"/>
              </w:rPr>
              <w:t>Nguyễn Tá Đông Kha</w:t>
            </w:r>
          </w:p>
        </w:tc>
        <w:tc>
          <w:tcPr>
            <w:tcW w:w="1701" w:type="dxa"/>
          </w:tcPr>
          <w:p w14:paraId="56B63074" w14:textId="54EECD28" w:rsidR="00126ACB" w:rsidRDefault="00EE42E5" w:rsidP="00246675">
            <w:pPr>
              <w:spacing w:after="0" w:line="240" w:lineRule="auto"/>
              <w:rPr>
                <w:rFonts w:ascii="Times New Roman" w:hAnsi="Times New Roman" w:cs="Times New Roman"/>
                <w:sz w:val="24"/>
                <w:szCs w:val="24"/>
              </w:rPr>
            </w:pPr>
            <w:r w:rsidRPr="00EE42E5">
              <w:rPr>
                <w:rFonts w:ascii="Times New Roman" w:hAnsi="Times New Roman"/>
                <w:sz w:val="24"/>
                <w:szCs w:val="24"/>
              </w:rPr>
              <w:t>28211136255</w:t>
            </w:r>
          </w:p>
        </w:tc>
        <w:tc>
          <w:tcPr>
            <w:tcW w:w="1701" w:type="dxa"/>
          </w:tcPr>
          <w:p w14:paraId="266DABD6" w14:textId="1BEF32B4" w:rsidR="00126ACB" w:rsidRDefault="00EE42E5" w:rsidP="00246675">
            <w:pPr>
              <w:spacing w:after="0" w:line="240" w:lineRule="auto"/>
              <w:rPr>
                <w:rFonts w:ascii="Times New Roman" w:hAnsi="Times New Roman" w:cs="Times New Roman"/>
                <w:sz w:val="24"/>
                <w:szCs w:val="24"/>
                <w:u w:val="single"/>
              </w:rPr>
            </w:pPr>
            <w:r w:rsidRPr="00EE42E5">
              <w:rPr>
                <w:rFonts w:ascii="Times New Roman" w:eastAsia="Segoe UI" w:hAnsi="Times New Roman" w:cs="Times New Roman"/>
                <w:spacing w:val="2"/>
                <w:sz w:val="24"/>
                <w:szCs w:val="24"/>
                <w:shd w:val="clear" w:color="auto" w:fill="FFFFFF"/>
              </w:rPr>
              <w:t>0932578122</w:t>
            </w:r>
          </w:p>
        </w:tc>
        <w:tc>
          <w:tcPr>
            <w:tcW w:w="2693" w:type="dxa"/>
          </w:tcPr>
          <w:p w14:paraId="5865E51E" w14:textId="3F071FBF" w:rsidR="00126ACB" w:rsidRDefault="00EE42E5" w:rsidP="00246675">
            <w:pPr>
              <w:spacing w:after="0" w:line="240" w:lineRule="auto"/>
              <w:rPr>
                <w:rFonts w:ascii="Times New Roman" w:hAnsi="Times New Roman" w:cs="Times New Roman"/>
                <w:sz w:val="24"/>
                <w:szCs w:val="24"/>
              </w:rPr>
            </w:pPr>
            <w:r w:rsidRPr="00EE42E5">
              <w:t>dongkha2962004@gmail.com</w:t>
            </w:r>
          </w:p>
        </w:tc>
        <w:tc>
          <w:tcPr>
            <w:tcW w:w="972" w:type="dxa"/>
          </w:tcPr>
          <w:p w14:paraId="58138876" w14:textId="7EC0E2C9" w:rsidR="00126ACB" w:rsidRDefault="00EE42E5"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Thành viên</w:t>
            </w:r>
          </w:p>
        </w:tc>
      </w:tr>
      <w:tr w:rsidR="00126ACB" w14:paraId="233F07FB" w14:textId="77777777" w:rsidTr="00EE42E5">
        <w:tc>
          <w:tcPr>
            <w:tcW w:w="540" w:type="dxa"/>
          </w:tcPr>
          <w:p w14:paraId="0C323321" w14:textId="77777777" w:rsidR="00126ACB" w:rsidRDefault="00B4517A" w:rsidP="002466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298" w:type="dxa"/>
          </w:tcPr>
          <w:p w14:paraId="7CE040D8" w14:textId="5F5E0FCC" w:rsidR="00126ACB" w:rsidRDefault="00EE42E5"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Dương Tấn Dũng</w:t>
            </w:r>
          </w:p>
        </w:tc>
        <w:tc>
          <w:tcPr>
            <w:tcW w:w="1701" w:type="dxa"/>
          </w:tcPr>
          <w:p w14:paraId="42248E1A" w14:textId="1D3E9006" w:rsidR="00126ACB" w:rsidRDefault="00122724" w:rsidP="00246675">
            <w:pPr>
              <w:spacing w:after="0" w:line="240" w:lineRule="auto"/>
              <w:rPr>
                <w:rFonts w:ascii="Times New Roman" w:hAnsi="Times New Roman" w:cs="Times New Roman"/>
                <w:sz w:val="24"/>
                <w:szCs w:val="24"/>
              </w:rPr>
            </w:pPr>
            <w:r w:rsidRPr="00122724">
              <w:rPr>
                <w:rFonts w:ascii="Times New Roman" w:hAnsi="Times New Roman"/>
                <w:sz w:val="24"/>
                <w:szCs w:val="24"/>
              </w:rPr>
              <w:t>28211130052</w:t>
            </w:r>
          </w:p>
        </w:tc>
        <w:tc>
          <w:tcPr>
            <w:tcW w:w="1701" w:type="dxa"/>
          </w:tcPr>
          <w:p w14:paraId="0F6C5EE1" w14:textId="2388F16E" w:rsidR="00126ACB" w:rsidRDefault="00122724" w:rsidP="00246675">
            <w:pPr>
              <w:spacing w:after="0" w:line="240" w:lineRule="auto"/>
              <w:rPr>
                <w:rFonts w:ascii="Times New Roman" w:hAnsi="Times New Roman" w:cs="Times New Roman"/>
                <w:sz w:val="24"/>
                <w:szCs w:val="24"/>
              </w:rPr>
            </w:pPr>
            <w:r w:rsidRPr="00122724">
              <w:rPr>
                <w:rFonts w:ascii="Times New Roman" w:hAnsi="Times New Roman"/>
                <w:sz w:val="24"/>
                <w:szCs w:val="24"/>
              </w:rPr>
              <w:t>0369936784</w:t>
            </w:r>
          </w:p>
        </w:tc>
        <w:tc>
          <w:tcPr>
            <w:tcW w:w="2693" w:type="dxa"/>
          </w:tcPr>
          <w:p w14:paraId="4B8092A3" w14:textId="7C306760" w:rsidR="00126ACB" w:rsidRDefault="00122724" w:rsidP="00246675">
            <w:pPr>
              <w:spacing w:after="0" w:line="240" w:lineRule="auto"/>
              <w:rPr>
                <w:rFonts w:ascii="Times New Roman" w:hAnsi="Times New Roman" w:cs="Times New Roman"/>
                <w:sz w:val="24"/>
                <w:szCs w:val="24"/>
              </w:rPr>
            </w:pPr>
            <w:r w:rsidRPr="00122724">
              <w:rPr>
                <w:rFonts w:ascii="Times New Roman" w:hAnsi="Times New Roman" w:cs="Times New Roman"/>
                <w:sz w:val="24"/>
                <w:szCs w:val="24"/>
              </w:rPr>
              <w:t>duongtandun2894@gmail.com</w:t>
            </w:r>
          </w:p>
        </w:tc>
        <w:tc>
          <w:tcPr>
            <w:tcW w:w="972" w:type="dxa"/>
          </w:tcPr>
          <w:p w14:paraId="1E865A33" w14:textId="381B248B" w:rsidR="00126ACB" w:rsidRDefault="00EE42E5" w:rsidP="00246675">
            <w:pPr>
              <w:spacing w:after="0" w:line="240" w:lineRule="auto"/>
              <w:rPr>
                <w:rFonts w:ascii="Times New Roman" w:hAnsi="Times New Roman" w:cs="Times New Roman"/>
                <w:sz w:val="24"/>
                <w:szCs w:val="24"/>
              </w:rPr>
            </w:pPr>
            <w:r>
              <w:rPr>
                <w:rFonts w:ascii="Times New Roman" w:hAnsi="Times New Roman" w:cs="Times New Roman"/>
                <w:sz w:val="24"/>
                <w:szCs w:val="24"/>
              </w:rPr>
              <w:t>Thành viên</w:t>
            </w:r>
          </w:p>
        </w:tc>
      </w:tr>
    </w:tbl>
    <w:p w14:paraId="50ADAA83" w14:textId="77777777" w:rsidR="001B7F76" w:rsidRPr="001B7F76" w:rsidRDefault="00B4517A" w:rsidP="00246675">
      <w:pPr>
        <w:pStyle w:val="ListParagraph"/>
        <w:numPr>
          <w:ilvl w:val="0"/>
          <w:numId w:val="15"/>
        </w:numPr>
        <w:spacing w:before="120"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TỔNG QUAN VỀ ĐỀ TÀI</w:t>
      </w:r>
    </w:p>
    <w:p w14:paraId="31733E54" w14:textId="24F608D8" w:rsidR="00126ACB" w:rsidRPr="00A95EC1" w:rsidRDefault="00B4517A" w:rsidP="00A95EC1">
      <w:pPr>
        <w:pStyle w:val="ListParagraph"/>
        <w:numPr>
          <w:ilvl w:val="1"/>
          <w:numId w:val="12"/>
        </w:numPr>
        <w:tabs>
          <w:tab w:val="right" w:leader="dot" w:pos="9900"/>
        </w:tabs>
        <w:spacing w:after="0" w:line="360" w:lineRule="auto"/>
        <w:ind w:left="357"/>
        <w:contextualSpacing w:val="0"/>
        <w:jc w:val="both"/>
        <w:rPr>
          <w:rFonts w:ascii="Times New Roman" w:hAnsi="Times New Roman" w:cs="Times New Roman"/>
          <w:b/>
          <w:sz w:val="24"/>
          <w:szCs w:val="24"/>
        </w:rPr>
      </w:pPr>
      <w:r w:rsidRPr="00A95EC1">
        <w:rPr>
          <w:rFonts w:ascii="Times New Roman" w:hAnsi="Times New Roman" w:cs="Times New Roman"/>
          <w:b/>
          <w:sz w:val="24"/>
          <w:szCs w:val="24"/>
        </w:rPr>
        <w:t>Mô tả đề</w:t>
      </w:r>
      <w:r w:rsidR="00246675">
        <w:rPr>
          <w:rFonts w:ascii="Times New Roman" w:hAnsi="Times New Roman" w:cs="Times New Roman"/>
          <w:b/>
          <w:sz w:val="24"/>
          <w:szCs w:val="24"/>
        </w:rPr>
        <w:t xml:space="preserve"> tài</w:t>
      </w:r>
      <w:r w:rsidR="001D7807">
        <w:rPr>
          <w:rFonts w:ascii="Times New Roman" w:hAnsi="Times New Roman" w:cs="Times New Roman"/>
          <w:b/>
          <w:sz w:val="24"/>
          <w:szCs w:val="24"/>
        </w:rPr>
        <w:t>:</w:t>
      </w:r>
    </w:p>
    <w:p w14:paraId="6099BE31" w14:textId="77777777" w:rsidR="00EE42E5" w:rsidRPr="00EE42E5" w:rsidRDefault="00EE42E5" w:rsidP="00EE42E5">
      <w:pPr>
        <w:pStyle w:val="ListParagraph"/>
        <w:spacing w:after="0" w:line="360" w:lineRule="auto"/>
        <w:ind w:leftChars="150" w:left="330" w:firstLineChars="200" w:firstLine="480"/>
        <w:jc w:val="both"/>
        <w:rPr>
          <w:rFonts w:ascii="Times New Roman" w:hAnsi="Times New Roman" w:cs="Times New Roman"/>
          <w:iCs/>
          <w:color w:val="000000" w:themeColor="text1"/>
          <w:sz w:val="24"/>
          <w:szCs w:val="24"/>
          <w:lang w:val="vi-VN"/>
        </w:rPr>
      </w:pPr>
      <w:r w:rsidRPr="00EE42E5">
        <w:rPr>
          <w:rFonts w:ascii="Times New Roman" w:hAnsi="Times New Roman" w:cs="Times New Roman"/>
          <w:iCs/>
          <w:color w:val="000000" w:themeColor="text1"/>
          <w:sz w:val="24"/>
          <w:szCs w:val="24"/>
          <w:lang w:val="vi-VN"/>
        </w:rPr>
        <w:t xml:space="preserve">Đề tài </w:t>
      </w:r>
      <w:r w:rsidRPr="00EE42E5">
        <w:rPr>
          <w:rFonts w:ascii="Times New Roman" w:hAnsi="Times New Roman" w:cs="Times New Roman"/>
          <w:b/>
          <w:bCs/>
          <w:iCs/>
          <w:color w:val="000000" w:themeColor="text1"/>
          <w:sz w:val="24"/>
          <w:szCs w:val="24"/>
          <w:lang w:val="vi-VN"/>
        </w:rPr>
        <w:t>“SHADOW WARRIOR – Phát triển game bắn súng 2D Pixel thể loại Top-Down”</w:t>
      </w:r>
      <w:r w:rsidRPr="00EE42E5">
        <w:rPr>
          <w:rFonts w:ascii="Times New Roman" w:hAnsi="Times New Roman" w:cs="Times New Roman"/>
          <w:iCs/>
          <w:color w:val="000000" w:themeColor="text1"/>
          <w:sz w:val="24"/>
          <w:szCs w:val="24"/>
          <w:lang w:val="vi-VN"/>
        </w:rPr>
        <w:t xml:space="preserve"> tập trung vào việc xây dựng một trò chơi điện tử hành động sử dụng góc nhìn từ trên xuống (Top-Down). Trong trò chơi, người chơi điều khiển nhân vật chiến đấu với nhiều loại kẻ địch khác nhau thông qua các màn chơi được thiết kế theo cấp độ tăng dần về độ khó.</w:t>
      </w:r>
    </w:p>
    <w:p w14:paraId="05223EC3" w14:textId="1B7E91CE" w:rsidR="00EE42E5" w:rsidRPr="00EE42E5" w:rsidRDefault="00EE42E5" w:rsidP="00EE42E5">
      <w:pPr>
        <w:pStyle w:val="ListParagraph"/>
        <w:spacing w:after="0" w:line="360" w:lineRule="auto"/>
        <w:ind w:leftChars="150" w:left="330" w:firstLineChars="200" w:firstLine="480"/>
        <w:jc w:val="both"/>
        <w:rPr>
          <w:rFonts w:ascii="Times New Roman" w:hAnsi="Times New Roman" w:cs="Times New Roman"/>
          <w:iCs/>
          <w:color w:val="000000" w:themeColor="text1"/>
          <w:sz w:val="24"/>
          <w:szCs w:val="24"/>
          <w:lang w:val="vi-VN"/>
        </w:rPr>
      </w:pPr>
      <w:r w:rsidRPr="00EE42E5">
        <w:rPr>
          <w:rFonts w:ascii="Times New Roman" w:hAnsi="Times New Roman" w:cs="Times New Roman"/>
          <w:iCs/>
          <w:color w:val="000000" w:themeColor="text1"/>
          <w:sz w:val="24"/>
          <w:szCs w:val="24"/>
          <w:lang w:val="vi-VN"/>
        </w:rPr>
        <w:t>Trò chơi được phát triển theo phong cách đồ họa Pixel Art, mang lại cảm giác hoài cổ nhưng vẫn phù hợp với xu hướng phát triển game độc lập hiện nay. Người chơi sẽ sử dụng nhiều loại vũ khí</w:t>
      </w:r>
      <w:r w:rsidR="00702E7E">
        <w:rPr>
          <w:rFonts w:ascii="Times New Roman" w:hAnsi="Times New Roman" w:cs="Times New Roman"/>
          <w:iCs/>
          <w:color w:val="000000" w:themeColor="text1"/>
          <w:sz w:val="24"/>
          <w:szCs w:val="24"/>
        </w:rPr>
        <w:t xml:space="preserve"> (súng)</w:t>
      </w:r>
      <w:r w:rsidRPr="00EE42E5">
        <w:rPr>
          <w:rFonts w:ascii="Times New Roman" w:hAnsi="Times New Roman" w:cs="Times New Roman"/>
          <w:iCs/>
          <w:color w:val="000000" w:themeColor="text1"/>
          <w:sz w:val="24"/>
          <w:szCs w:val="24"/>
          <w:lang w:val="vi-VN"/>
        </w:rPr>
        <w:t xml:space="preserve"> khác nhau để tiêu diệt kẻ địch, vượt qua các thử thách và đối đầu với các Boss trong những màn chơi quan trọng.</w:t>
      </w:r>
    </w:p>
    <w:p w14:paraId="0979DC1C" w14:textId="77777777" w:rsidR="00702E7E" w:rsidRDefault="00EE42E5" w:rsidP="00EE42E5">
      <w:pPr>
        <w:pStyle w:val="ListParagraph"/>
        <w:spacing w:after="0" w:line="360" w:lineRule="auto"/>
        <w:ind w:leftChars="150" w:left="330" w:firstLineChars="200" w:firstLine="480"/>
        <w:jc w:val="both"/>
        <w:rPr>
          <w:rFonts w:ascii="Times New Roman" w:hAnsi="Times New Roman" w:cs="Times New Roman"/>
          <w:iCs/>
          <w:color w:val="000000" w:themeColor="text1"/>
          <w:sz w:val="24"/>
          <w:szCs w:val="24"/>
        </w:rPr>
      </w:pPr>
      <w:r w:rsidRPr="00EE42E5">
        <w:rPr>
          <w:rFonts w:ascii="Times New Roman" w:hAnsi="Times New Roman" w:cs="Times New Roman"/>
          <w:iCs/>
          <w:color w:val="000000" w:themeColor="text1"/>
          <w:sz w:val="24"/>
          <w:szCs w:val="24"/>
          <w:lang w:val="vi-VN"/>
        </w:rPr>
        <w:t xml:space="preserve">Hệ thống gameplay của game bao gồm các cơ chế chính như: di chuyển nhân vật, bắn súng, hệ thống máu (HP), sát thương, nâng, và hệ thống cửa hàng (Shop). </w:t>
      </w:r>
    </w:p>
    <w:p w14:paraId="0DCE73F8" w14:textId="7FCA2852" w:rsidR="00EE42E5" w:rsidRPr="00EE42E5" w:rsidRDefault="00EE42E5" w:rsidP="00EE42E5">
      <w:pPr>
        <w:pStyle w:val="ListParagraph"/>
        <w:spacing w:after="0" w:line="360" w:lineRule="auto"/>
        <w:ind w:leftChars="150" w:left="330" w:firstLineChars="200" w:firstLine="480"/>
        <w:jc w:val="both"/>
        <w:rPr>
          <w:rFonts w:ascii="Times New Roman" w:hAnsi="Times New Roman" w:cs="Times New Roman"/>
          <w:iCs/>
          <w:color w:val="000000" w:themeColor="text1"/>
          <w:sz w:val="24"/>
          <w:szCs w:val="24"/>
          <w:lang w:val="vi-VN"/>
        </w:rPr>
      </w:pPr>
      <w:r w:rsidRPr="00EE42E5">
        <w:rPr>
          <w:rFonts w:ascii="Times New Roman" w:hAnsi="Times New Roman" w:cs="Times New Roman"/>
          <w:iCs/>
          <w:color w:val="000000" w:themeColor="text1"/>
          <w:sz w:val="24"/>
          <w:szCs w:val="24"/>
          <w:lang w:val="vi-VN"/>
        </w:rPr>
        <w:lastRenderedPageBreak/>
        <w:t>Các màn chơi được thiết kế theo dạng chiến đấu liên tục với nhịp độ nhanh nhằm tạo cảm giác thử thách và tăng tính hấp dẫn cho người chơi.</w:t>
      </w:r>
    </w:p>
    <w:p w14:paraId="59D9D64F" w14:textId="235672C6" w:rsidR="00EE42E5" w:rsidRPr="00EE42E5" w:rsidRDefault="00EE42E5" w:rsidP="00EE42E5">
      <w:pPr>
        <w:pStyle w:val="ListParagraph"/>
        <w:spacing w:after="0" w:line="360" w:lineRule="auto"/>
        <w:ind w:leftChars="150" w:left="330" w:firstLineChars="200" w:firstLine="480"/>
        <w:jc w:val="both"/>
        <w:rPr>
          <w:rFonts w:ascii="Times New Roman" w:hAnsi="Times New Roman" w:cs="Times New Roman"/>
          <w:iCs/>
          <w:color w:val="000000" w:themeColor="text1"/>
          <w:sz w:val="24"/>
          <w:szCs w:val="24"/>
        </w:rPr>
      </w:pPr>
      <w:r w:rsidRPr="00EE42E5">
        <w:rPr>
          <w:rFonts w:ascii="Times New Roman" w:hAnsi="Times New Roman" w:cs="Times New Roman"/>
          <w:iCs/>
          <w:color w:val="000000" w:themeColor="text1"/>
          <w:sz w:val="24"/>
          <w:szCs w:val="24"/>
          <w:lang w:val="vi-VN"/>
        </w:rPr>
        <w:t xml:space="preserve">Game được xây dựng trên nền </w:t>
      </w:r>
      <w:r w:rsidRPr="00122724">
        <w:rPr>
          <w:rFonts w:ascii="Times New Roman" w:hAnsi="Times New Roman" w:cs="Times New Roman"/>
          <w:iCs/>
          <w:color w:val="000000" w:themeColor="text1"/>
          <w:sz w:val="24"/>
          <w:szCs w:val="24"/>
          <w:lang w:val="vi-VN"/>
        </w:rPr>
        <w:t>tảng Unity</w:t>
      </w:r>
      <w:r w:rsidRPr="00EE42E5">
        <w:rPr>
          <w:rFonts w:ascii="Times New Roman" w:hAnsi="Times New Roman" w:cs="Times New Roman"/>
          <w:iCs/>
          <w:color w:val="000000" w:themeColor="text1"/>
          <w:sz w:val="24"/>
          <w:szCs w:val="24"/>
          <w:lang w:val="vi-VN"/>
        </w:rPr>
        <w:t xml:space="preserve">, sử dụng ngôn ngữ lập trình </w:t>
      </w:r>
      <w:r w:rsidRPr="00EE42E5">
        <w:rPr>
          <w:rFonts w:ascii="Times New Roman" w:hAnsi="Times New Roman" w:cs="Times New Roman"/>
          <w:b/>
          <w:bCs/>
          <w:iCs/>
          <w:color w:val="000000" w:themeColor="text1"/>
          <w:sz w:val="24"/>
          <w:szCs w:val="24"/>
          <w:lang w:val="vi-VN"/>
        </w:rPr>
        <w:t>C#</w:t>
      </w:r>
      <w:r w:rsidRPr="00EE42E5">
        <w:rPr>
          <w:rFonts w:ascii="Times New Roman" w:hAnsi="Times New Roman" w:cs="Times New Roman"/>
          <w:iCs/>
          <w:color w:val="000000" w:themeColor="text1"/>
          <w:sz w:val="24"/>
          <w:szCs w:val="24"/>
          <w:lang w:val="vi-VN"/>
        </w:rPr>
        <w:t>, hướng đến việc phát triển một sản phẩm game hoàn chỉnh có thể chạy trên máy tính cá nhân.</w:t>
      </w:r>
    </w:p>
    <w:p w14:paraId="6408F4ED" w14:textId="07BE274A"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Lý do chọn đề</w:t>
      </w:r>
      <w:r w:rsidR="00246675">
        <w:rPr>
          <w:rFonts w:ascii="Times New Roman" w:hAnsi="Times New Roman" w:cs="Times New Roman"/>
          <w:b/>
          <w:sz w:val="24"/>
          <w:szCs w:val="24"/>
        </w:rPr>
        <w:t xml:space="preserve"> tài</w:t>
      </w:r>
      <w:r w:rsidR="001D7807">
        <w:rPr>
          <w:rFonts w:ascii="Times New Roman" w:hAnsi="Times New Roman" w:cs="Times New Roman"/>
          <w:b/>
          <w:sz w:val="24"/>
          <w:szCs w:val="24"/>
        </w:rPr>
        <w:t>:</w:t>
      </w:r>
    </w:p>
    <w:p w14:paraId="76C080C7" w14:textId="77777777" w:rsidR="00702E7E" w:rsidRPr="00702E7E" w:rsidRDefault="00702E7E" w:rsidP="00702E7E">
      <w:pPr>
        <w:pStyle w:val="ListParagraph"/>
        <w:tabs>
          <w:tab w:val="right" w:leader="dot" w:pos="9900"/>
        </w:tabs>
        <w:spacing w:after="0" w:line="360" w:lineRule="auto"/>
        <w:ind w:left="357" w:firstLineChars="150" w:firstLine="363"/>
        <w:jc w:val="both"/>
        <w:rPr>
          <w:rFonts w:ascii="Times New Roman" w:eastAsia="Segoe UI" w:hAnsi="Times New Roman" w:cs="Times New Roman"/>
          <w:color w:val="081B3A"/>
          <w:spacing w:val="2"/>
          <w:sz w:val="24"/>
          <w:szCs w:val="24"/>
          <w:shd w:val="clear" w:color="auto" w:fill="FFFFFF"/>
          <w:lang w:val="vi-VN"/>
        </w:rPr>
      </w:pPr>
      <w:r w:rsidRPr="00702E7E">
        <w:rPr>
          <w:rFonts w:ascii="Times New Roman" w:eastAsia="Segoe UI" w:hAnsi="Times New Roman" w:cs="Times New Roman"/>
          <w:color w:val="081B3A"/>
          <w:spacing w:val="2"/>
          <w:sz w:val="24"/>
          <w:szCs w:val="24"/>
          <w:shd w:val="clear" w:color="auto" w:fill="FFFFFF"/>
          <w:lang w:val="vi-VN"/>
        </w:rPr>
        <w:t>Trong những năm gần đây, ngành công nghiệp game phát triển mạnh mẽ và trở thành một lĩnh vực công nghệ có giá trị kinh tế cao. Bên cạnh các trò chơi quy mô lớn, các trò chơi độc lập (Indie Game) với phong cách đồ họa Pixel và gameplay đơn giản nhưng hấp dẫn cũng đang được nhiều người chơi yêu thích.</w:t>
      </w:r>
    </w:p>
    <w:p w14:paraId="52193D71" w14:textId="77777777" w:rsidR="00702E7E" w:rsidRPr="00702E7E" w:rsidRDefault="00702E7E" w:rsidP="00702E7E">
      <w:pPr>
        <w:pStyle w:val="ListParagraph"/>
        <w:tabs>
          <w:tab w:val="right" w:leader="dot" w:pos="9900"/>
        </w:tabs>
        <w:spacing w:after="0" w:line="360" w:lineRule="auto"/>
        <w:ind w:left="357" w:firstLineChars="150" w:firstLine="363"/>
        <w:jc w:val="both"/>
        <w:rPr>
          <w:rFonts w:ascii="Times New Roman" w:eastAsia="Segoe UI" w:hAnsi="Times New Roman" w:cs="Times New Roman"/>
          <w:color w:val="081B3A"/>
          <w:spacing w:val="2"/>
          <w:sz w:val="24"/>
          <w:szCs w:val="24"/>
          <w:shd w:val="clear" w:color="auto" w:fill="FFFFFF"/>
          <w:lang w:val="vi-VN"/>
        </w:rPr>
      </w:pPr>
      <w:r w:rsidRPr="00702E7E">
        <w:rPr>
          <w:rFonts w:ascii="Times New Roman" w:eastAsia="Segoe UI" w:hAnsi="Times New Roman" w:cs="Times New Roman"/>
          <w:color w:val="081B3A"/>
          <w:spacing w:val="2"/>
          <w:sz w:val="24"/>
          <w:szCs w:val="24"/>
          <w:shd w:val="clear" w:color="auto" w:fill="FFFFFF"/>
          <w:lang w:val="vi-VN"/>
        </w:rPr>
        <w:t>Việc lựa chọn đề tài phát triển game giúp sinh viên có cơ hội vận dụng nhiều kiến thức đã học như lập trình, thiết kế hệ thống, thiết kế giao diện và tư duy logic. Đồng thời, quá trình xây dựng một trò chơi hoàn chỉnh giúp rèn luyện khả năng giải quyết vấn đề, tư duy sáng tạo và kỹ năng làm việc với các công cụ phát triển game.</w:t>
      </w:r>
    </w:p>
    <w:p w14:paraId="002C8A4A" w14:textId="193C833A" w:rsidR="00702E7E" w:rsidRPr="00702E7E" w:rsidRDefault="00702E7E" w:rsidP="00702E7E">
      <w:pPr>
        <w:pStyle w:val="ListParagraph"/>
        <w:tabs>
          <w:tab w:val="right" w:leader="dot" w:pos="9900"/>
        </w:tabs>
        <w:spacing w:after="0" w:line="360" w:lineRule="auto"/>
        <w:ind w:left="357" w:firstLineChars="150" w:firstLine="363"/>
        <w:jc w:val="both"/>
        <w:rPr>
          <w:rFonts w:ascii="Times New Roman" w:eastAsia="Segoe UI" w:hAnsi="Times New Roman" w:cs="Times New Roman"/>
          <w:color w:val="081B3A"/>
          <w:spacing w:val="2"/>
          <w:sz w:val="24"/>
          <w:szCs w:val="24"/>
          <w:shd w:val="clear" w:color="auto" w:fill="FFFFFF"/>
        </w:rPr>
      </w:pPr>
      <w:r w:rsidRPr="00702E7E">
        <w:rPr>
          <w:rFonts w:ascii="Times New Roman" w:eastAsia="Segoe UI" w:hAnsi="Times New Roman" w:cs="Times New Roman"/>
          <w:color w:val="081B3A"/>
          <w:spacing w:val="2"/>
          <w:sz w:val="24"/>
          <w:szCs w:val="24"/>
          <w:shd w:val="clear" w:color="auto" w:fill="FFFFFF"/>
          <w:lang w:val="vi-VN"/>
        </w:rPr>
        <w:t>Ngoài ra, thể loại Top-Down Shooter là một thể loại phổ biến, dễ tiếp cận nhưng vẫn có nhiều khả năng mở rộng về gameplay. Vì vậy, đề tài phát triển game Shadow Warrior được lựa chọn nhằm nghiên cứu và xây dựng một trò chơi hành động có tính giải trí cao, đồng thời phục vụ mục đích học tập và nghiên cứu trong lĩnh vực phát triển game.</w:t>
      </w:r>
    </w:p>
    <w:p w14:paraId="59B7BEB7" w14:textId="4C30D091"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Mục tiêu của đề</w:t>
      </w:r>
      <w:r w:rsidR="00246675">
        <w:rPr>
          <w:rFonts w:ascii="Times New Roman" w:hAnsi="Times New Roman" w:cs="Times New Roman"/>
          <w:b/>
          <w:sz w:val="24"/>
          <w:szCs w:val="24"/>
        </w:rPr>
        <w:t xml:space="preserve"> tài</w:t>
      </w:r>
      <w:r w:rsidR="001D7807">
        <w:rPr>
          <w:rFonts w:ascii="Times New Roman" w:hAnsi="Times New Roman" w:cs="Times New Roman"/>
          <w:b/>
          <w:sz w:val="24"/>
          <w:szCs w:val="24"/>
        </w:rPr>
        <w:t>:</w:t>
      </w:r>
    </w:p>
    <w:p w14:paraId="46A4F862" w14:textId="77777777" w:rsidR="00702E7E" w:rsidRPr="00702E7E" w:rsidRDefault="00702E7E" w:rsidP="00702E7E">
      <w:pPr>
        <w:pStyle w:val="ListParagraph"/>
        <w:spacing w:after="0" w:line="360" w:lineRule="auto"/>
        <w:ind w:leftChars="150" w:left="330" w:firstLineChars="150" w:firstLine="360"/>
        <w:jc w:val="both"/>
        <w:rPr>
          <w:rFonts w:ascii="Times New Roman" w:hAnsi="Times New Roman"/>
          <w:iCs/>
          <w:sz w:val="24"/>
          <w:szCs w:val="24"/>
          <w:lang w:val="vi-VN"/>
        </w:rPr>
      </w:pPr>
      <w:r w:rsidRPr="00702E7E">
        <w:rPr>
          <w:rFonts w:ascii="Times New Roman" w:hAnsi="Times New Roman"/>
          <w:iCs/>
          <w:sz w:val="24"/>
          <w:szCs w:val="24"/>
          <w:lang w:val="vi-VN"/>
        </w:rPr>
        <w:t>Mục tiêu chính của đề tài là xây dựng một trò chơi bắn súng 2D hoàn chỉnh với các chức năng cơ bản của một game hành động.</w:t>
      </w:r>
    </w:p>
    <w:p w14:paraId="41D9B36C" w14:textId="77777777" w:rsidR="00702E7E" w:rsidRPr="00702E7E" w:rsidRDefault="00702E7E" w:rsidP="00702E7E">
      <w:pPr>
        <w:spacing w:after="0" w:line="360" w:lineRule="auto"/>
        <w:ind w:leftChars="327" w:left="719"/>
        <w:jc w:val="both"/>
        <w:rPr>
          <w:rFonts w:ascii="Times New Roman" w:hAnsi="Times New Roman"/>
          <w:iCs/>
          <w:sz w:val="24"/>
          <w:szCs w:val="24"/>
          <w:lang w:val="vi-VN"/>
        </w:rPr>
      </w:pPr>
      <w:r w:rsidRPr="00702E7E">
        <w:rPr>
          <w:rFonts w:ascii="Times New Roman" w:hAnsi="Times New Roman"/>
          <w:iCs/>
          <w:sz w:val="24"/>
          <w:szCs w:val="24"/>
          <w:lang w:val="vi-VN"/>
        </w:rPr>
        <w:t>Cụ thể, đề tài hướng tới các mục tiêu sau:</w:t>
      </w:r>
    </w:p>
    <w:p w14:paraId="57C51EAF"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Nghiên cứu cơ chế hoạt động của các trò chơi bắn súng góc nhìn từ trên xuống.</w:t>
      </w:r>
    </w:p>
    <w:p w14:paraId="4037015B"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Thiết kế và xây dựng hệ thống gameplay cho trò chơi.</w:t>
      </w:r>
    </w:p>
    <w:p w14:paraId="193BDB79"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Phát triển nhân vật người chơi với các chức năng như di chuyển, tấn công và nhận sát thương.</w:t>
      </w:r>
    </w:p>
    <w:p w14:paraId="285F7B83"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Xây dựng hệ thống kẻ địch và Boss với các hành vi chiến đấu khác nhau.</w:t>
      </w:r>
    </w:p>
    <w:p w14:paraId="72122029"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Thiết kế nhiều màn chơi với độ khó tăng dần.</w:t>
      </w:r>
    </w:p>
    <w:p w14:paraId="3C68C15A" w14:textId="77777777" w:rsidR="00702E7E" w:rsidRPr="00702E7E" w:rsidRDefault="00702E7E" w:rsidP="00702E7E">
      <w:pPr>
        <w:pStyle w:val="ListParagraph"/>
        <w:numPr>
          <w:ilvl w:val="0"/>
          <w:numId w:val="17"/>
        </w:numPr>
        <w:spacing w:after="0" w:line="360" w:lineRule="auto"/>
        <w:jc w:val="both"/>
        <w:rPr>
          <w:rFonts w:ascii="Times New Roman" w:hAnsi="Times New Roman"/>
          <w:iCs/>
          <w:sz w:val="24"/>
          <w:szCs w:val="24"/>
          <w:lang w:val="vi-VN"/>
        </w:rPr>
      </w:pPr>
      <w:r w:rsidRPr="00702E7E">
        <w:rPr>
          <w:rFonts w:ascii="Times New Roman" w:hAnsi="Times New Roman"/>
          <w:iCs/>
          <w:sz w:val="24"/>
          <w:szCs w:val="24"/>
          <w:lang w:val="vi-VN"/>
        </w:rPr>
        <w:t>Xây dựng giao diện người dùng (UI) bao gồm thanh máu, điểm số, cửa hàng và menu game.</w:t>
      </w:r>
    </w:p>
    <w:p w14:paraId="22643918" w14:textId="5B88CDC8" w:rsidR="00246675" w:rsidRPr="00702E7E" w:rsidRDefault="00702E7E" w:rsidP="00702E7E">
      <w:pPr>
        <w:pStyle w:val="ListParagraph"/>
        <w:numPr>
          <w:ilvl w:val="0"/>
          <w:numId w:val="17"/>
        </w:numPr>
        <w:spacing w:after="0" w:line="360" w:lineRule="auto"/>
        <w:jc w:val="both"/>
        <w:rPr>
          <w:rFonts w:ascii="Times New Roman" w:hAnsi="Times New Roman"/>
          <w:iCs/>
          <w:sz w:val="24"/>
          <w:szCs w:val="24"/>
        </w:rPr>
      </w:pPr>
      <w:r w:rsidRPr="00702E7E">
        <w:rPr>
          <w:rFonts w:ascii="Times New Roman" w:hAnsi="Times New Roman"/>
          <w:iCs/>
          <w:sz w:val="24"/>
          <w:szCs w:val="24"/>
          <w:lang w:val="vi-VN"/>
        </w:rPr>
        <w:lastRenderedPageBreak/>
        <w:t>Hoàn thiện một sản phẩm game có thể chơi được trên nền tảng máy tính.</w:t>
      </w:r>
    </w:p>
    <w:p w14:paraId="79EF1306" w14:textId="4FA63E84"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Tính mớ</w:t>
      </w:r>
      <w:r w:rsidR="00246675">
        <w:rPr>
          <w:rFonts w:ascii="Times New Roman" w:hAnsi="Times New Roman" w:cs="Times New Roman"/>
          <w:b/>
          <w:sz w:val="24"/>
          <w:szCs w:val="24"/>
        </w:rPr>
        <w:t>i</w:t>
      </w:r>
      <w:r w:rsidR="001D7807">
        <w:rPr>
          <w:rFonts w:ascii="Times New Roman" w:hAnsi="Times New Roman" w:cs="Times New Roman"/>
          <w:b/>
          <w:sz w:val="24"/>
          <w:szCs w:val="24"/>
        </w:rPr>
        <w:t>:</w:t>
      </w:r>
    </w:p>
    <w:p w14:paraId="63B9CE0E" w14:textId="38D9633D" w:rsidR="00126ACB" w:rsidRDefault="00B4517A" w:rsidP="00A95EC1">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Pr>
          <w:rFonts w:ascii="Times New Roman" w:hAnsi="Times New Roman" w:cs="Times New Roman"/>
          <w:sz w:val="24"/>
          <w:szCs w:val="24"/>
        </w:rPr>
        <w:t xml:space="preserve">- </w:t>
      </w:r>
      <w:r w:rsidR="00702E7E">
        <w:rPr>
          <w:rFonts w:ascii="Times New Roman" w:hAnsi="Times New Roman" w:cs="Times New Roman"/>
          <w:sz w:val="24"/>
          <w:szCs w:val="24"/>
        </w:rPr>
        <w:t>K</w:t>
      </w:r>
      <w:r w:rsidR="00702E7E" w:rsidRPr="00702E7E">
        <w:rPr>
          <w:rFonts w:ascii="Times New Roman" w:hAnsi="Times New Roman" w:cs="Times New Roman"/>
          <w:sz w:val="24"/>
          <w:szCs w:val="24"/>
        </w:rPr>
        <w:t>ết hợp phong cách đồ họa Pixel Art với gameplay hành động nhịp độ nhanh trong một môi trường Top-Down.</w:t>
      </w:r>
    </w:p>
    <w:p w14:paraId="6A22D91B" w14:textId="0E59BA65" w:rsidR="00126ACB" w:rsidRDefault="00B4517A" w:rsidP="00A95EC1">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Pr>
          <w:rFonts w:ascii="Times New Roman" w:hAnsi="Times New Roman" w:cs="Times New Roman"/>
          <w:sz w:val="24"/>
          <w:szCs w:val="24"/>
        </w:rPr>
        <w:t xml:space="preserve">- </w:t>
      </w:r>
      <w:r w:rsidR="00702E7E">
        <w:rPr>
          <w:rFonts w:ascii="Times New Roman" w:hAnsi="Times New Roman" w:cs="Times New Roman"/>
          <w:sz w:val="24"/>
          <w:szCs w:val="24"/>
        </w:rPr>
        <w:t>Hệ thống chiến đấu linh hoạt.</w:t>
      </w:r>
    </w:p>
    <w:p w14:paraId="5D2C5D23" w14:textId="031F49F0" w:rsidR="00702E7E" w:rsidRPr="00033FA8" w:rsidRDefault="00702E7E" w:rsidP="00A95EC1">
      <w:pPr>
        <w:pStyle w:val="ListParagraph"/>
        <w:tabs>
          <w:tab w:val="right" w:leader="dot" w:pos="9900"/>
        </w:tabs>
        <w:spacing w:after="0" w:line="360" w:lineRule="auto"/>
        <w:ind w:left="357" w:firstLineChars="150" w:firstLine="360"/>
        <w:contextualSpacing w:val="0"/>
      </w:pPr>
      <w:r>
        <w:rPr>
          <w:rFonts w:ascii="Times New Roman" w:hAnsi="Times New Roman" w:cs="Times New Roman"/>
          <w:sz w:val="24"/>
          <w:szCs w:val="24"/>
        </w:rPr>
        <w:t xml:space="preserve">- Đối mặt </w:t>
      </w:r>
      <w:r w:rsidR="00033FA8">
        <w:rPr>
          <w:rFonts w:ascii="Times New Roman" w:hAnsi="Times New Roman" w:cs="Times New Roman"/>
          <w:sz w:val="24"/>
          <w:szCs w:val="24"/>
        </w:rPr>
        <w:t>với nhiều loại kẻ địch có hành vi khác nhau.</w:t>
      </w:r>
    </w:p>
    <w:p w14:paraId="22AE5C17" w14:textId="224388CC" w:rsidR="00033FA8" w:rsidRPr="00033FA8" w:rsidRDefault="00B4517A" w:rsidP="00033FA8">
      <w:pPr>
        <w:pStyle w:val="ListParagraph"/>
        <w:tabs>
          <w:tab w:val="right" w:leader="dot" w:pos="9900"/>
        </w:tabs>
        <w:spacing w:after="0" w:line="360" w:lineRule="auto"/>
        <w:ind w:left="357" w:firstLineChars="150" w:firstLine="360"/>
        <w:contextualSpacing w:val="0"/>
        <w:rPr>
          <w:rFonts w:ascii="Times New Roman" w:hAnsi="Times New Roman" w:cs="Times New Roman"/>
          <w:sz w:val="24"/>
          <w:szCs w:val="24"/>
        </w:rPr>
      </w:pPr>
      <w:r>
        <w:rPr>
          <w:rFonts w:ascii="Times New Roman" w:hAnsi="Times New Roman" w:cs="Times New Roman"/>
          <w:sz w:val="24"/>
          <w:szCs w:val="24"/>
        </w:rPr>
        <w:t xml:space="preserve">- </w:t>
      </w:r>
      <w:r w:rsidR="00033FA8">
        <w:rPr>
          <w:rFonts w:ascii="Times New Roman" w:hAnsi="Times New Roman" w:cs="Times New Roman"/>
          <w:sz w:val="24"/>
          <w:szCs w:val="24"/>
        </w:rPr>
        <w:t>H</w:t>
      </w:r>
      <w:r w:rsidR="00033FA8" w:rsidRPr="00033FA8">
        <w:rPr>
          <w:rFonts w:ascii="Times New Roman" w:hAnsi="Times New Roman" w:cs="Times New Roman"/>
          <w:sz w:val="24"/>
          <w:szCs w:val="24"/>
        </w:rPr>
        <w:t>ệ thống Boss được xây dựng nhằm tạo ra các thử thách đặc biệt trong quá trình chơi.</w:t>
      </w:r>
    </w:p>
    <w:p w14:paraId="6EB7A056" w14:textId="77777777" w:rsidR="00126ACB" w:rsidRPr="00A95EC1" w:rsidRDefault="00B4517A" w:rsidP="00A95EC1">
      <w:pPr>
        <w:pStyle w:val="ListParagraph"/>
        <w:numPr>
          <w:ilvl w:val="1"/>
          <w:numId w:val="12"/>
        </w:numPr>
        <w:tabs>
          <w:tab w:val="right" w:leader="dot" w:pos="9900"/>
        </w:tabs>
        <w:spacing w:after="0" w:line="360" w:lineRule="auto"/>
        <w:ind w:left="357"/>
        <w:contextualSpacing w:val="0"/>
        <w:rPr>
          <w:rFonts w:ascii="Times New Roman" w:hAnsi="Times New Roman" w:cs="Times New Roman"/>
          <w:b/>
          <w:sz w:val="24"/>
          <w:szCs w:val="24"/>
        </w:rPr>
      </w:pPr>
      <w:r w:rsidRPr="00A95EC1">
        <w:rPr>
          <w:rFonts w:ascii="Times New Roman" w:hAnsi="Times New Roman" w:cs="Times New Roman"/>
          <w:b/>
          <w:sz w:val="24"/>
          <w:szCs w:val="24"/>
        </w:rPr>
        <w:t>Tính ứng dụng:</w:t>
      </w:r>
    </w:p>
    <w:p w14:paraId="0FF039C1" w14:textId="77777777" w:rsidR="001D7807" w:rsidRPr="001D7807" w:rsidRDefault="001D7807" w:rsidP="001D7807">
      <w:pPr>
        <w:pStyle w:val="ListParagraph"/>
        <w:tabs>
          <w:tab w:val="right" w:leader="dot" w:pos="9900"/>
        </w:tabs>
        <w:spacing w:after="0" w:line="360" w:lineRule="auto"/>
        <w:rPr>
          <w:rFonts w:ascii="Times New Roman" w:hAnsi="Times New Roman" w:cs="Times New Roman"/>
          <w:sz w:val="24"/>
          <w:szCs w:val="24"/>
          <w:lang w:val="vi-VN"/>
        </w:rPr>
      </w:pPr>
      <w:r w:rsidRPr="001D7807">
        <w:rPr>
          <w:rFonts w:ascii="Times New Roman" w:hAnsi="Times New Roman" w:cs="Times New Roman"/>
          <w:sz w:val="24"/>
          <w:szCs w:val="24"/>
          <w:lang w:val="vi-VN"/>
        </w:rPr>
        <w:t xml:space="preserve">Đề tài phát triển game </w:t>
      </w:r>
      <w:r w:rsidRPr="001D7807">
        <w:rPr>
          <w:rFonts w:ascii="Times New Roman" w:hAnsi="Times New Roman" w:cs="Times New Roman"/>
          <w:b/>
          <w:bCs/>
          <w:sz w:val="24"/>
          <w:szCs w:val="24"/>
          <w:lang w:val="vi-VN"/>
        </w:rPr>
        <w:t>Shadow Warrior</w:t>
      </w:r>
      <w:r w:rsidRPr="001D7807">
        <w:rPr>
          <w:rFonts w:ascii="Times New Roman" w:hAnsi="Times New Roman" w:cs="Times New Roman"/>
          <w:sz w:val="24"/>
          <w:szCs w:val="24"/>
          <w:lang w:val="vi-VN"/>
        </w:rPr>
        <w:t xml:space="preserve"> có một số giá trị ứng dụng như sau:</w:t>
      </w:r>
    </w:p>
    <w:p w14:paraId="0DE45006" w14:textId="77777777" w:rsidR="001D7807" w:rsidRPr="001D7807" w:rsidRDefault="001D7807" w:rsidP="001D7807">
      <w:pPr>
        <w:pStyle w:val="ListParagraph"/>
        <w:numPr>
          <w:ilvl w:val="0"/>
          <w:numId w:val="22"/>
        </w:numPr>
        <w:tabs>
          <w:tab w:val="right" w:leader="dot" w:pos="9900"/>
        </w:tabs>
        <w:spacing w:after="0" w:line="360" w:lineRule="auto"/>
        <w:rPr>
          <w:rFonts w:ascii="Times New Roman" w:hAnsi="Times New Roman" w:cs="Times New Roman"/>
          <w:sz w:val="24"/>
          <w:szCs w:val="24"/>
          <w:lang w:val="vi-VN"/>
        </w:rPr>
      </w:pPr>
      <w:r w:rsidRPr="001D7807">
        <w:rPr>
          <w:rFonts w:ascii="Times New Roman" w:hAnsi="Times New Roman" w:cs="Times New Roman"/>
          <w:b/>
          <w:bCs/>
          <w:sz w:val="24"/>
          <w:szCs w:val="24"/>
          <w:lang w:val="vi-VN"/>
        </w:rPr>
        <w:t>Ứng dụng trong học tập và nghiên cứu:</w:t>
      </w:r>
      <w:r w:rsidRPr="001D7807">
        <w:rPr>
          <w:rFonts w:ascii="Times New Roman" w:hAnsi="Times New Roman" w:cs="Times New Roman"/>
          <w:sz w:val="24"/>
          <w:szCs w:val="24"/>
          <w:lang w:val="vi-VN"/>
        </w:rPr>
        <w:br/>
        <w:t>Đề tài giúp minh họa quá trình phát triển một trò chơi điện tử từ khâu ý tưởng, thiết kế đến triển khai và hoàn thiện sản phẩm, hỗ trợ cho việc học tập và nghiên cứu trong lĩnh vực phát triển game.</w:t>
      </w:r>
    </w:p>
    <w:p w14:paraId="0ADE9E6B" w14:textId="77777777" w:rsidR="001D7807" w:rsidRPr="001D7807" w:rsidRDefault="001D7807" w:rsidP="001D7807">
      <w:pPr>
        <w:pStyle w:val="ListParagraph"/>
        <w:numPr>
          <w:ilvl w:val="0"/>
          <w:numId w:val="22"/>
        </w:numPr>
        <w:tabs>
          <w:tab w:val="right" w:leader="dot" w:pos="9900"/>
        </w:tabs>
        <w:spacing w:after="0" w:line="360" w:lineRule="auto"/>
        <w:rPr>
          <w:rFonts w:ascii="Times New Roman" w:hAnsi="Times New Roman" w:cs="Times New Roman"/>
          <w:sz w:val="24"/>
          <w:szCs w:val="24"/>
          <w:lang w:val="vi-VN"/>
        </w:rPr>
      </w:pPr>
      <w:r w:rsidRPr="001D7807">
        <w:rPr>
          <w:rFonts w:ascii="Times New Roman" w:hAnsi="Times New Roman" w:cs="Times New Roman"/>
          <w:b/>
          <w:bCs/>
          <w:sz w:val="24"/>
          <w:szCs w:val="24"/>
          <w:lang w:val="vi-VN"/>
        </w:rPr>
        <w:t>Ứng dụng trong đào tạo lập trình game:</w:t>
      </w:r>
      <w:r w:rsidRPr="001D7807">
        <w:rPr>
          <w:rFonts w:ascii="Times New Roman" w:hAnsi="Times New Roman" w:cs="Times New Roman"/>
          <w:sz w:val="24"/>
          <w:szCs w:val="24"/>
          <w:lang w:val="vi-VN"/>
        </w:rPr>
        <w:br/>
        <w:t>Các kỹ thuật được sử dụng trong đề tài như lập trình gameplay, xây dựng hệ thống nhân vật, kẻ địch, và giao diện người dùng có thể được sử dụng làm tài liệu tham khảo cho sinh viên trong quá trình học tập các môn liên quan đến lập trình game và thiết kế phần mềm.</w:t>
      </w:r>
    </w:p>
    <w:p w14:paraId="1970371B" w14:textId="5FFF01B9" w:rsidR="001D7807" w:rsidRPr="001D7807" w:rsidRDefault="001D7807" w:rsidP="001D7807">
      <w:pPr>
        <w:pStyle w:val="ListParagraph"/>
        <w:numPr>
          <w:ilvl w:val="0"/>
          <w:numId w:val="22"/>
        </w:numPr>
        <w:tabs>
          <w:tab w:val="right" w:leader="dot" w:pos="9900"/>
        </w:tabs>
        <w:spacing w:after="0" w:line="360" w:lineRule="auto"/>
        <w:rPr>
          <w:rFonts w:ascii="Times New Roman" w:hAnsi="Times New Roman" w:cs="Times New Roman"/>
          <w:sz w:val="24"/>
          <w:szCs w:val="24"/>
          <w:lang w:val="vi-VN"/>
        </w:rPr>
      </w:pPr>
      <w:r w:rsidRPr="001D7807">
        <w:rPr>
          <w:rFonts w:ascii="Times New Roman" w:hAnsi="Times New Roman" w:cs="Times New Roman"/>
          <w:b/>
          <w:bCs/>
          <w:sz w:val="24"/>
          <w:szCs w:val="24"/>
          <w:lang w:val="vi-VN"/>
        </w:rPr>
        <w:t>Ứng dụng làm nền tảng phát triển game:</w:t>
      </w:r>
      <w:r w:rsidRPr="001D7807">
        <w:rPr>
          <w:rFonts w:ascii="Times New Roman" w:hAnsi="Times New Roman" w:cs="Times New Roman"/>
          <w:sz w:val="24"/>
          <w:szCs w:val="24"/>
          <w:lang w:val="vi-VN"/>
        </w:rPr>
        <w:br/>
        <w:t>Sản phẩm của đề tài có thể được tiếp tục mở rộng và phát triển thêm các tính năng mới như nhiều loại vũ khí</w:t>
      </w:r>
      <w:r>
        <w:rPr>
          <w:rFonts w:ascii="Times New Roman" w:hAnsi="Times New Roman" w:cs="Times New Roman"/>
          <w:sz w:val="24"/>
          <w:szCs w:val="24"/>
        </w:rPr>
        <w:t>(súng),</w:t>
      </w:r>
      <w:r w:rsidRPr="001D7807">
        <w:rPr>
          <w:rFonts w:ascii="Times New Roman" w:hAnsi="Times New Roman" w:cs="Times New Roman"/>
          <w:sz w:val="24"/>
          <w:szCs w:val="24"/>
          <w:lang w:val="vi-VN"/>
        </w:rPr>
        <w:t xml:space="preserve"> thêm màn chơi hoặc chế độ chơi khác.</w:t>
      </w:r>
    </w:p>
    <w:p w14:paraId="5BEFF226" w14:textId="7F92EEB6" w:rsidR="001D7807" w:rsidRPr="001D7807" w:rsidRDefault="001D7807" w:rsidP="001D7807">
      <w:pPr>
        <w:pStyle w:val="ListParagraph"/>
        <w:numPr>
          <w:ilvl w:val="0"/>
          <w:numId w:val="22"/>
        </w:numPr>
        <w:tabs>
          <w:tab w:val="right" w:leader="dot" w:pos="9900"/>
        </w:tabs>
        <w:spacing w:after="0" w:line="360" w:lineRule="auto"/>
        <w:rPr>
          <w:rFonts w:ascii="Times New Roman" w:hAnsi="Times New Roman" w:cs="Times New Roman"/>
          <w:sz w:val="24"/>
          <w:szCs w:val="24"/>
          <w:lang w:val="vi-VN"/>
        </w:rPr>
      </w:pPr>
      <w:r w:rsidRPr="001D7807">
        <w:rPr>
          <w:rFonts w:ascii="Times New Roman" w:hAnsi="Times New Roman" w:cs="Times New Roman"/>
          <w:b/>
          <w:bCs/>
          <w:sz w:val="24"/>
          <w:szCs w:val="24"/>
          <w:lang w:val="vi-VN"/>
        </w:rPr>
        <w:t>Ứng dụng trong lĩnh vực giải trí:</w:t>
      </w:r>
      <w:r w:rsidRPr="001D7807">
        <w:rPr>
          <w:rFonts w:ascii="Times New Roman" w:hAnsi="Times New Roman" w:cs="Times New Roman"/>
          <w:sz w:val="24"/>
          <w:szCs w:val="24"/>
          <w:lang w:val="vi-VN"/>
        </w:rPr>
        <w:br/>
        <w:t>Trò chơi sau khi hoàn thiện có thể được sử dụng như một sản phẩm giải trí đơn giản dành cho người chơi trên máy tính, góp phần mang lại trải nghiệm giải trí nhẹ nhàng.</w:t>
      </w:r>
    </w:p>
    <w:p w14:paraId="37F81493" w14:textId="5474F136" w:rsidR="00126ACB" w:rsidRDefault="00033FA8" w:rsidP="00033FA8">
      <w:pPr>
        <w:pStyle w:val="ListParagraph"/>
        <w:numPr>
          <w:ilvl w:val="1"/>
          <w:numId w:val="12"/>
        </w:numPr>
        <w:tabs>
          <w:tab w:val="right" w:leader="dot" w:pos="9900"/>
        </w:tabs>
        <w:spacing w:after="0" w:line="360" w:lineRule="auto"/>
        <w:ind w:left="426"/>
        <w:contextualSpacing w:val="0"/>
        <w:rPr>
          <w:rFonts w:ascii="Times New Roman" w:hAnsi="Times New Roman" w:cs="Times New Roman"/>
          <w:b/>
          <w:sz w:val="24"/>
          <w:szCs w:val="24"/>
        </w:rPr>
      </w:pPr>
      <w:r>
        <w:rPr>
          <w:rFonts w:ascii="Times New Roman" w:hAnsi="Times New Roman" w:cs="Times New Roman"/>
          <w:b/>
          <w:sz w:val="24"/>
          <w:szCs w:val="24"/>
        </w:rPr>
        <w:t>Phương pháp thực hiện</w:t>
      </w:r>
      <w:r w:rsidR="001D7807">
        <w:rPr>
          <w:rFonts w:ascii="Times New Roman" w:hAnsi="Times New Roman" w:cs="Times New Roman"/>
          <w:b/>
          <w:sz w:val="24"/>
          <w:szCs w:val="24"/>
        </w:rPr>
        <w:t>:</w:t>
      </w:r>
    </w:p>
    <w:p w14:paraId="6E519151" w14:textId="77777777" w:rsidR="00033FA8" w:rsidRPr="00033FA8" w:rsidRDefault="00033FA8" w:rsidP="00033FA8">
      <w:pPr>
        <w:pStyle w:val="ListParagraph"/>
        <w:tabs>
          <w:tab w:val="right" w:leader="dot" w:pos="9900"/>
        </w:tabs>
        <w:spacing w:after="0" w:line="360" w:lineRule="auto"/>
        <w:ind w:left="709"/>
        <w:rPr>
          <w:rFonts w:ascii="Times New Roman" w:hAnsi="Times New Roman" w:cs="Times New Roman"/>
          <w:bCs/>
          <w:sz w:val="24"/>
          <w:szCs w:val="24"/>
          <w:lang w:val="vi-VN"/>
        </w:rPr>
      </w:pPr>
      <w:r w:rsidRPr="00033FA8">
        <w:rPr>
          <w:rFonts w:ascii="Times New Roman" w:hAnsi="Times New Roman" w:cs="Times New Roman"/>
          <w:bCs/>
          <w:sz w:val="24"/>
          <w:szCs w:val="24"/>
          <w:lang w:val="vi-VN"/>
        </w:rPr>
        <w:t>Đề tài được thực hiện thông qua các bước chính sau:</w:t>
      </w:r>
    </w:p>
    <w:p w14:paraId="4A40C071" w14:textId="77777777" w:rsidR="00033FA8" w:rsidRPr="00033FA8" w:rsidRDefault="00033FA8" w:rsidP="00033FA8">
      <w:pPr>
        <w:pStyle w:val="ListParagraph"/>
        <w:numPr>
          <w:ilvl w:val="0"/>
          <w:numId w:val="19"/>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
          <w:sz w:val="24"/>
          <w:szCs w:val="24"/>
          <w:lang w:val="vi-VN"/>
        </w:rPr>
        <w:t>Nghiên cứu tài liệu:</w:t>
      </w:r>
      <w:r w:rsidRPr="00033FA8">
        <w:rPr>
          <w:rFonts w:ascii="Times New Roman" w:hAnsi="Times New Roman" w:cs="Times New Roman"/>
          <w:bCs/>
          <w:sz w:val="24"/>
          <w:szCs w:val="24"/>
          <w:lang w:val="vi-VN"/>
        </w:rPr>
        <w:t xml:space="preserve"> Tìm hiểu về thể loại game bắn súng Top-Down, các cơ chế gameplay phổ biến và các công cụ phát triển game.</w:t>
      </w:r>
    </w:p>
    <w:p w14:paraId="31239E2C" w14:textId="77777777" w:rsidR="00033FA8" w:rsidRPr="00033FA8" w:rsidRDefault="00033FA8" w:rsidP="00033FA8">
      <w:pPr>
        <w:pStyle w:val="ListParagraph"/>
        <w:numPr>
          <w:ilvl w:val="0"/>
          <w:numId w:val="19"/>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
          <w:sz w:val="24"/>
          <w:szCs w:val="24"/>
          <w:lang w:val="vi-VN"/>
        </w:rPr>
        <w:t>Phân tích và thiết kế hệ thống:</w:t>
      </w:r>
      <w:r w:rsidRPr="00033FA8">
        <w:rPr>
          <w:rFonts w:ascii="Times New Roman" w:hAnsi="Times New Roman" w:cs="Times New Roman"/>
          <w:bCs/>
          <w:sz w:val="24"/>
          <w:szCs w:val="24"/>
          <w:lang w:val="vi-VN"/>
        </w:rPr>
        <w:t xml:space="preserve"> Xây dựng cấu trúc tổng thể của trò chơi bao gồm nhân vật, kẻ địch, màn chơi và giao diện.</w:t>
      </w:r>
    </w:p>
    <w:p w14:paraId="3E77BFC6" w14:textId="77777777" w:rsidR="00033FA8" w:rsidRPr="00033FA8" w:rsidRDefault="00033FA8" w:rsidP="00033FA8">
      <w:pPr>
        <w:pStyle w:val="ListParagraph"/>
        <w:numPr>
          <w:ilvl w:val="0"/>
          <w:numId w:val="19"/>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
          <w:sz w:val="24"/>
          <w:szCs w:val="24"/>
          <w:lang w:val="vi-VN"/>
        </w:rPr>
        <w:lastRenderedPageBreak/>
        <w:t>Phát triển game:</w:t>
      </w:r>
      <w:r w:rsidRPr="00033FA8">
        <w:rPr>
          <w:rFonts w:ascii="Times New Roman" w:hAnsi="Times New Roman" w:cs="Times New Roman"/>
          <w:bCs/>
          <w:sz w:val="24"/>
          <w:szCs w:val="24"/>
          <w:lang w:val="vi-VN"/>
        </w:rPr>
        <w:t xml:space="preserve"> Sử dụng công cụ Unity và ngôn ngữ lập trình C# để xây dựng các chức năng của trò chơi.</w:t>
      </w:r>
    </w:p>
    <w:p w14:paraId="1304D4D7" w14:textId="77777777" w:rsidR="00033FA8" w:rsidRPr="00033FA8" w:rsidRDefault="00033FA8" w:rsidP="00033FA8">
      <w:pPr>
        <w:pStyle w:val="ListParagraph"/>
        <w:numPr>
          <w:ilvl w:val="0"/>
          <w:numId w:val="19"/>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
          <w:sz w:val="24"/>
          <w:szCs w:val="24"/>
          <w:lang w:val="vi-VN"/>
        </w:rPr>
        <w:t>Kiểm thử và hoàn thiện:</w:t>
      </w:r>
      <w:r w:rsidRPr="00033FA8">
        <w:rPr>
          <w:rFonts w:ascii="Times New Roman" w:hAnsi="Times New Roman" w:cs="Times New Roman"/>
          <w:bCs/>
          <w:sz w:val="24"/>
          <w:szCs w:val="24"/>
          <w:lang w:val="vi-VN"/>
        </w:rPr>
        <w:t xml:space="preserve"> Kiểm tra hoạt động của game, sửa lỗi và tối ưu trải nghiệm người chơi.</w:t>
      </w:r>
    </w:p>
    <w:p w14:paraId="0CF04E44" w14:textId="7A49E989" w:rsidR="00033FA8" w:rsidRPr="00033FA8" w:rsidRDefault="00033FA8" w:rsidP="00033FA8">
      <w:pPr>
        <w:pStyle w:val="ListParagraph"/>
        <w:numPr>
          <w:ilvl w:val="0"/>
          <w:numId w:val="19"/>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
          <w:sz w:val="24"/>
          <w:szCs w:val="24"/>
          <w:lang w:val="vi-VN"/>
        </w:rPr>
        <w:t>Đánh giá và tổng kết:</w:t>
      </w:r>
      <w:r w:rsidRPr="00033FA8">
        <w:rPr>
          <w:rFonts w:ascii="Times New Roman" w:hAnsi="Times New Roman" w:cs="Times New Roman"/>
          <w:bCs/>
          <w:sz w:val="24"/>
          <w:szCs w:val="24"/>
          <w:lang w:val="vi-VN"/>
        </w:rPr>
        <w:t xml:space="preserve"> Đánh giá kết quả đạt được so với mục tiêu ban đầu của đề tài.</w:t>
      </w:r>
    </w:p>
    <w:p w14:paraId="797880FF" w14:textId="48CF1A4D" w:rsidR="00033FA8" w:rsidRDefault="00033FA8" w:rsidP="00033FA8">
      <w:pPr>
        <w:pStyle w:val="ListParagraph"/>
        <w:numPr>
          <w:ilvl w:val="1"/>
          <w:numId w:val="12"/>
        </w:numPr>
        <w:tabs>
          <w:tab w:val="right" w:leader="dot" w:pos="9900"/>
        </w:tabs>
        <w:spacing w:after="0" w:line="360" w:lineRule="auto"/>
        <w:ind w:left="426"/>
        <w:contextualSpacing w:val="0"/>
        <w:rPr>
          <w:rFonts w:ascii="Times New Roman" w:hAnsi="Times New Roman" w:cs="Times New Roman"/>
          <w:b/>
          <w:sz w:val="24"/>
          <w:szCs w:val="24"/>
        </w:rPr>
      </w:pPr>
      <w:r w:rsidRPr="00033FA8">
        <w:rPr>
          <w:rFonts w:ascii="Times New Roman" w:hAnsi="Times New Roman" w:cs="Times New Roman"/>
          <w:b/>
          <w:sz w:val="24"/>
          <w:szCs w:val="24"/>
        </w:rPr>
        <w:t>Kết quả đầu ra hoặc sản phẩm của đề tài</w:t>
      </w:r>
      <w:r w:rsidR="001D7807">
        <w:rPr>
          <w:rFonts w:ascii="Times New Roman" w:hAnsi="Times New Roman" w:cs="Times New Roman"/>
          <w:b/>
          <w:sz w:val="24"/>
          <w:szCs w:val="24"/>
        </w:rPr>
        <w:t>:</w:t>
      </w:r>
    </w:p>
    <w:p w14:paraId="049A170A" w14:textId="77777777" w:rsidR="00033FA8" w:rsidRPr="00033FA8" w:rsidRDefault="00033FA8" w:rsidP="00033FA8">
      <w:pPr>
        <w:pStyle w:val="ListParagraph"/>
        <w:tabs>
          <w:tab w:val="right" w:leader="dot" w:pos="9900"/>
        </w:tabs>
        <w:spacing w:after="0" w:line="360" w:lineRule="auto"/>
        <w:ind w:left="709"/>
        <w:rPr>
          <w:rFonts w:ascii="Times New Roman" w:hAnsi="Times New Roman" w:cs="Times New Roman"/>
          <w:bCs/>
          <w:sz w:val="24"/>
          <w:szCs w:val="24"/>
          <w:lang w:val="vi-VN"/>
        </w:rPr>
      </w:pPr>
      <w:r w:rsidRPr="00033FA8">
        <w:rPr>
          <w:rFonts w:ascii="Times New Roman" w:hAnsi="Times New Roman" w:cs="Times New Roman"/>
          <w:bCs/>
          <w:sz w:val="24"/>
          <w:szCs w:val="24"/>
          <w:lang w:val="vi-VN"/>
        </w:rPr>
        <w:t>Kết quả của đề tài là một trò chơi bắn súng 2D hoàn chỉnh mang tên Shadow Warrior với các đặc điểm chính như:</w:t>
      </w:r>
    </w:p>
    <w:p w14:paraId="26727B87" w14:textId="77777777" w:rsidR="00033FA8" w:rsidRPr="00033FA8" w:rsidRDefault="00033FA8" w:rsidP="001D7807">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Hệ thống nhân vật có khả năng di chuyển và chiến đấu.</w:t>
      </w:r>
    </w:p>
    <w:p w14:paraId="10F9B9EB" w14:textId="77777777" w:rsidR="00033FA8" w:rsidRPr="00033FA8" w:rsidRDefault="00033FA8" w:rsidP="001D7807">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Nhiều loại kẻ địch với mức độ khó khác nhau.</w:t>
      </w:r>
    </w:p>
    <w:p w14:paraId="575E37F9" w14:textId="77777777" w:rsidR="00033FA8" w:rsidRPr="00033FA8" w:rsidRDefault="00033FA8" w:rsidP="001D7807">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Các màn chơi được thiết kế theo cấp độ.</w:t>
      </w:r>
    </w:p>
    <w:p w14:paraId="54962FDC" w14:textId="254F720A" w:rsidR="00033FA8" w:rsidRPr="00033FA8" w:rsidRDefault="00033FA8" w:rsidP="001D7807">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 xml:space="preserve">Hệ thống Boss </w:t>
      </w:r>
      <w:r w:rsidR="007418C4">
        <w:rPr>
          <w:rFonts w:ascii="Times New Roman" w:hAnsi="Times New Roman" w:cs="Times New Roman"/>
          <w:bCs/>
          <w:sz w:val="24"/>
          <w:szCs w:val="24"/>
        </w:rPr>
        <w:t>qua các màn chơi</w:t>
      </w:r>
      <w:r w:rsidRPr="00033FA8">
        <w:rPr>
          <w:rFonts w:ascii="Times New Roman" w:hAnsi="Times New Roman" w:cs="Times New Roman"/>
          <w:bCs/>
          <w:sz w:val="24"/>
          <w:szCs w:val="24"/>
          <w:lang w:val="vi-VN"/>
        </w:rPr>
        <w:t>.</w:t>
      </w:r>
    </w:p>
    <w:p w14:paraId="20B6F40C" w14:textId="77777777" w:rsidR="00033FA8" w:rsidRPr="00033FA8" w:rsidRDefault="00033FA8" w:rsidP="001D7807">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Giao diện người dùng bao gồm thanh máu, menu và cửa hàng trong game.</w:t>
      </w:r>
    </w:p>
    <w:p w14:paraId="3E1A15C7" w14:textId="5D4EA5C1" w:rsidR="00033FA8" w:rsidRPr="007418C4" w:rsidRDefault="00033FA8" w:rsidP="007418C4">
      <w:pPr>
        <w:pStyle w:val="ListParagraph"/>
        <w:numPr>
          <w:ilvl w:val="0"/>
          <w:numId w:val="23"/>
        </w:numPr>
        <w:tabs>
          <w:tab w:val="right" w:leader="dot" w:pos="9900"/>
        </w:tabs>
        <w:spacing w:after="0" w:line="360" w:lineRule="auto"/>
        <w:rPr>
          <w:rFonts w:ascii="Times New Roman" w:hAnsi="Times New Roman" w:cs="Times New Roman"/>
          <w:bCs/>
          <w:sz w:val="24"/>
          <w:szCs w:val="24"/>
          <w:lang w:val="vi-VN"/>
        </w:rPr>
      </w:pPr>
      <w:r w:rsidRPr="00033FA8">
        <w:rPr>
          <w:rFonts w:ascii="Times New Roman" w:hAnsi="Times New Roman" w:cs="Times New Roman"/>
          <w:bCs/>
          <w:sz w:val="24"/>
          <w:szCs w:val="24"/>
          <w:lang w:val="vi-VN"/>
        </w:rPr>
        <w:t>Sản phẩm game có thể chạy trên nền tảng máy tính và cho phép người chơi trải nghiệm trực tiếp.</w:t>
      </w:r>
    </w:p>
    <w:p w14:paraId="433A18A7" w14:textId="77777777" w:rsidR="00126ACB" w:rsidRDefault="00B4517A" w:rsidP="00A95EC1">
      <w:pPr>
        <w:pStyle w:val="ListParagraph"/>
        <w:numPr>
          <w:ilvl w:val="0"/>
          <w:numId w:val="15"/>
        </w:numPr>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CÁC NỘI DUNG THỰC HIỆN</w:t>
      </w:r>
    </w:p>
    <w:p w14:paraId="0627BAEC" w14:textId="77777777" w:rsidR="007418C4" w:rsidRPr="007418C4" w:rsidRDefault="007418C4" w:rsidP="007418C4">
      <w:pPr>
        <w:spacing w:after="0" w:line="360" w:lineRule="auto"/>
        <w:ind w:leftChars="150" w:left="330"/>
        <w:rPr>
          <w:rFonts w:ascii="Times New Roman" w:hAnsi="Times New Roman" w:cs="Times New Roman"/>
          <w:b/>
          <w:bCs/>
          <w:sz w:val="24"/>
          <w:szCs w:val="24"/>
          <w:lang w:val="vi-VN"/>
        </w:rPr>
      </w:pPr>
      <w:r w:rsidRPr="007418C4">
        <w:rPr>
          <w:rFonts w:ascii="Times New Roman" w:hAnsi="Times New Roman" w:cs="Times New Roman"/>
          <w:b/>
          <w:bCs/>
          <w:sz w:val="24"/>
          <w:szCs w:val="24"/>
          <w:lang w:val="vi-VN"/>
        </w:rPr>
        <w:t>2.1. Các nội dung nghiên cứu chính của đề tài</w:t>
      </w:r>
    </w:p>
    <w:p w14:paraId="3D3A91E7" w14:textId="77777777" w:rsidR="007418C4" w:rsidRPr="007418C4" w:rsidRDefault="007418C4" w:rsidP="007418C4">
      <w:pPr>
        <w:spacing w:after="0" w:line="360" w:lineRule="auto"/>
        <w:ind w:leftChars="150" w:left="330"/>
        <w:rPr>
          <w:rFonts w:ascii="Times New Roman" w:hAnsi="Times New Roman" w:cs="Times New Roman"/>
          <w:sz w:val="24"/>
          <w:szCs w:val="24"/>
          <w:lang w:val="vi-VN"/>
        </w:rPr>
      </w:pPr>
      <w:r w:rsidRPr="007418C4">
        <w:rPr>
          <w:rFonts w:ascii="Times New Roman" w:hAnsi="Times New Roman" w:cs="Times New Roman"/>
          <w:sz w:val="24"/>
          <w:szCs w:val="24"/>
          <w:lang w:val="vi-VN"/>
        </w:rPr>
        <w:t>Để xây dựng trò chơi Shadow Warrior – Game bắn súng 2D Pixel thể loại Top-Down, đề tài tập trung nghiên cứu và thực hiện các nội dung chính sau:</w:t>
      </w:r>
    </w:p>
    <w:p w14:paraId="0AFC1E2B"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Nghiên cứu đặc điểm và cơ chế hoạt động của các trò chơi thuộc thể loại Top-Down Shooter.</w:t>
      </w:r>
    </w:p>
    <w:p w14:paraId="051E0388"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Phân tích gameplay của các trò chơi bắn súng 2D nhằm xây dựng cơ chế điều khiển và chiến đấu phù hợp.</w:t>
      </w:r>
    </w:p>
    <w:p w14:paraId="6B7A3CD0"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Thiết kế nhân vật người chơi bao gồm các chức năng di chuyển, tấn công và nhận sát thương.</w:t>
      </w:r>
    </w:p>
    <w:p w14:paraId="4B7BF18C"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Xây dựng hệ thống kẻ địch với các hành vi chiến đấu khác nhau.</w:t>
      </w:r>
    </w:p>
    <w:p w14:paraId="6CEE569B"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Thiết kế các màn chơi với độ khó tăng dần.</w:t>
      </w:r>
    </w:p>
    <w:p w14:paraId="0E7D74D8"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Xây dựng hệ thống Boss nhằm tạo thử thách cho người chơi.</w:t>
      </w:r>
    </w:p>
    <w:p w14:paraId="7DF831BF" w14:textId="77777777"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Thiết kế giao diện người dùng (UI) cho trò chơi như thanh máu, menu, cửa hàng và các thông tin trong game.</w:t>
      </w:r>
    </w:p>
    <w:p w14:paraId="57B16827" w14:textId="5F3C993D" w:rsidR="007418C4" w:rsidRPr="007418C4" w:rsidRDefault="007418C4" w:rsidP="007418C4">
      <w:pPr>
        <w:numPr>
          <w:ilvl w:val="0"/>
          <w:numId w:val="24"/>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sz w:val="24"/>
          <w:szCs w:val="24"/>
          <w:lang w:val="vi-VN"/>
        </w:rPr>
        <w:t>Kiểm thử và tối ưu trò chơi để đảm bảo game hoạt động ổn định.</w:t>
      </w:r>
    </w:p>
    <w:p w14:paraId="4BF58DB6" w14:textId="77777777" w:rsidR="007418C4" w:rsidRPr="007418C4" w:rsidRDefault="007418C4" w:rsidP="007418C4">
      <w:pPr>
        <w:spacing w:after="0" w:line="360" w:lineRule="auto"/>
        <w:ind w:leftChars="150" w:left="330"/>
        <w:rPr>
          <w:rFonts w:ascii="Times New Roman" w:hAnsi="Times New Roman" w:cs="Times New Roman"/>
          <w:b/>
          <w:bCs/>
          <w:sz w:val="24"/>
          <w:szCs w:val="24"/>
          <w:lang w:val="vi-VN"/>
        </w:rPr>
      </w:pPr>
      <w:r w:rsidRPr="007418C4">
        <w:rPr>
          <w:rFonts w:ascii="Times New Roman" w:hAnsi="Times New Roman" w:cs="Times New Roman"/>
          <w:b/>
          <w:bCs/>
          <w:sz w:val="24"/>
          <w:szCs w:val="24"/>
          <w:lang w:val="vi-VN"/>
        </w:rPr>
        <w:lastRenderedPageBreak/>
        <w:t>2.2. Các công nghệ và công cụ sử dụng trong đề tài</w:t>
      </w:r>
    </w:p>
    <w:p w14:paraId="264A6E63" w14:textId="77777777" w:rsidR="007418C4" w:rsidRPr="007418C4" w:rsidRDefault="007418C4" w:rsidP="007418C4">
      <w:pPr>
        <w:spacing w:after="0" w:line="360" w:lineRule="auto"/>
        <w:ind w:leftChars="150" w:left="330"/>
        <w:rPr>
          <w:rFonts w:ascii="Times New Roman" w:hAnsi="Times New Roman" w:cs="Times New Roman"/>
          <w:sz w:val="24"/>
          <w:szCs w:val="24"/>
          <w:lang w:val="vi-VN"/>
        </w:rPr>
      </w:pPr>
      <w:r w:rsidRPr="007418C4">
        <w:rPr>
          <w:rFonts w:ascii="Times New Roman" w:hAnsi="Times New Roman" w:cs="Times New Roman"/>
          <w:sz w:val="24"/>
          <w:szCs w:val="24"/>
          <w:lang w:val="vi-VN"/>
        </w:rPr>
        <w:t>Để phát triển trò chơi, đề tài nghiên cứu và sử dụng các công nghệ và công cụ sau:</w:t>
      </w:r>
    </w:p>
    <w:p w14:paraId="10799BB1" w14:textId="77777777"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Unity Engine:</w:t>
      </w:r>
      <w:r w:rsidRPr="007418C4">
        <w:rPr>
          <w:rFonts w:ascii="Times New Roman" w:hAnsi="Times New Roman" w:cs="Times New Roman"/>
          <w:sz w:val="24"/>
          <w:szCs w:val="24"/>
          <w:lang w:val="vi-VN"/>
        </w:rPr>
        <w:br/>
        <w:t>Là nền tảng phát triển game được sử dụng để xây dựng môi trường game, quản lý các đối tượng trong game và triển khai gameplay.</w:t>
      </w:r>
    </w:p>
    <w:p w14:paraId="245692F8" w14:textId="77777777"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Ngôn ngữ lập trình C#:</w:t>
      </w:r>
      <w:r w:rsidRPr="007418C4">
        <w:rPr>
          <w:rFonts w:ascii="Times New Roman" w:hAnsi="Times New Roman" w:cs="Times New Roman"/>
          <w:sz w:val="24"/>
          <w:szCs w:val="24"/>
          <w:lang w:val="vi-VN"/>
        </w:rPr>
        <w:br/>
        <w:t>Được sử dụng để lập trình các chức năng của trò chơi như điều khiển nhân vật, hệ thống bắn súng, trí tuệ nhân tạo của kẻ địch và quản lý các sự kiện trong game.</w:t>
      </w:r>
    </w:p>
    <w:p w14:paraId="2850FA61" w14:textId="77777777"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Pixel Art Assets:</w:t>
      </w:r>
      <w:r w:rsidRPr="007418C4">
        <w:rPr>
          <w:rFonts w:ascii="Times New Roman" w:hAnsi="Times New Roman" w:cs="Times New Roman"/>
          <w:sz w:val="24"/>
          <w:szCs w:val="24"/>
          <w:lang w:val="vi-VN"/>
        </w:rPr>
        <w:br/>
        <w:t>Sử dụng các tài nguyên đồ họa Pixel để xây dựng nhân vật, kẻ địch, bản đồ và các hiệu ứng trong game.</w:t>
      </w:r>
    </w:p>
    <w:p w14:paraId="45A21D40" w14:textId="77777777"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Công cụ thiết kế đồ họa:</w:t>
      </w:r>
      <w:r w:rsidRPr="007418C4">
        <w:rPr>
          <w:rFonts w:ascii="Times New Roman" w:hAnsi="Times New Roman" w:cs="Times New Roman"/>
          <w:sz w:val="24"/>
          <w:szCs w:val="24"/>
          <w:lang w:val="vi-VN"/>
        </w:rPr>
        <w:br/>
        <w:t>Các công cụ chỉnh sửa ảnh được sử dụng để xử lý hoặc thiết kế các thành phần đồ họa trong game.</w:t>
      </w:r>
    </w:p>
    <w:p w14:paraId="7748FB0F" w14:textId="77777777"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quản lý Scene trong Unity:</w:t>
      </w:r>
      <w:r w:rsidRPr="007418C4">
        <w:rPr>
          <w:rFonts w:ascii="Times New Roman" w:hAnsi="Times New Roman" w:cs="Times New Roman"/>
          <w:sz w:val="24"/>
          <w:szCs w:val="24"/>
          <w:lang w:val="vi-VN"/>
        </w:rPr>
        <w:br/>
        <w:t>Dùng để xây dựng và quản lý các màn chơi khác nhau trong trò chơi.</w:t>
      </w:r>
    </w:p>
    <w:p w14:paraId="02804497" w14:textId="57C950AF" w:rsidR="007418C4" w:rsidRPr="007418C4" w:rsidRDefault="007418C4" w:rsidP="007418C4">
      <w:pPr>
        <w:numPr>
          <w:ilvl w:val="0"/>
          <w:numId w:val="25"/>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Quy trình phát triển game:</w:t>
      </w:r>
      <w:r w:rsidRPr="007418C4">
        <w:rPr>
          <w:rFonts w:ascii="Times New Roman" w:hAnsi="Times New Roman" w:cs="Times New Roman"/>
          <w:sz w:val="24"/>
          <w:szCs w:val="24"/>
          <w:lang w:val="vi-VN"/>
        </w:rPr>
        <w:br/>
        <w:t>Đề tài thực hiện theo quy trình phát triển game gồm các bước: lên ý tưởng, thiết kế gameplay, phát triển chức năng, kiểm thử và hoàn thiện sản phẩm.</w:t>
      </w:r>
    </w:p>
    <w:p w14:paraId="0DD4088F" w14:textId="77777777" w:rsidR="007418C4" w:rsidRPr="007418C4" w:rsidRDefault="007418C4" w:rsidP="007418C4">
      <w:pPr>
        <w:spacing w:after="0" w:line="360" w:lineRule="auto"/>
        <w:ind w:leftChars="150" w:left="330"/>
        <w:rPr>
          <w:rFonts w:ascii="Times New Roman" w:hAnsi="Times New Roman" w:cs="Times New Roman"/>
          <w:b/>
          <w:bCs/>
          <w:sz w:val="24"/>
          <w:szCs w:val="24"/>
          <w:lang w:val="vi-VN"/>
        </w:rPr>
      </w:pPr>
      <w:r w:rsidRPr="007418C4">
        <w:rPr>
          <w:rFonts w:ascii="Times New Roman" w:hAnsi="Times New Roman" w:cs="Times New Roman"/>
          <w:b/>
          <w:bCs/>
          <w:sz w:val="24"/>
          <w:szCs w:val="24"/>
          <w:lang w:val="vi-VN"/>
        </w:rPr>
        <w:t>2.3. Các chức năng của hệ thống</w:t>
      </w:r>
    </w:p>
    <w:p w14:paraId="1A59162B" w14:textId="77777777" w:rsidR="007418C4" w:rsidRPr="007418C4" w:rsidRDefault="007418C4" w:rsidP="007418C4">
      <w:pPr>
        <w:spacing w:after="0" w:line="360" w:lineRule="auto"/>
        <w:ind w:leftChars="150" w:left="330"/>
        <w:rPr>
          <w:rFonts w:ascii="Times New Roman" w:hAnsi="Times New Roman" w:cs="Times New Roman"/>
          <w:sz w:val="24"/>
          <w:szCs w:val="24"/>
          <w:lang w:val="vi-VN"/>
        </w:rPr>
      </w:pPr>
      <w:r w:rsidRPr="007418C4">
        <w:rPr>
          <w:rFonts w:ascii="Times New Roman" w:hAnsi="Times New Roman" w:cs="Times New Roman"/>
          <w:sz w:val="24"/>
          <w:szCs w:val="24"/>
          <w:lang w:val="vi-VN"/>
        </w:rPr>
        <w:t>Hệ thống game Shadow Warrior bao gồm các chức năng chính sau:</w:t>
      </w:r>
    </w:p>
    <w:p w14:paraId="66B42D49" w14:textId="77777777"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Điều khiển nhân vật:</w:t>
      </w:r>
      <w:r w:rsidRPr="007418C4">
        <w:rPr>
          <w:rFonts w:ascii="Times New Roman" w:hAnsi="Times New Roman" w:cs="Times New Roman"/>
          <w:sz w:val="24"/>
          <w:szCs w:val="24"/>
          <w:lang w:val="vi-VN"/>
        </w:rPr>
        <w:br/>
        <w:t>Người chơi có thể di chuyển nhân vật theo các hướng và thực hiện hành động tấn công kẻ địch.</w:t>
      </w:r>
    </w:p>
    <w:p w14:paraId="293A362B" w14:textId="4AE19D46"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chiến đấu:</w:t>
      </w:r>
      <w:r w:rsidRPr="007418C4">
        <w:rPr>
          <w:rFonts w:ascii="Times New Roman" w:hAnsi="Times New Roman" w:cs="Times New Roman"/>
          <w:sz w:val="24"/>
          <w:szCs w:val="24"/>
          <w:lang w:val="vi-VN"/>
        </w:rPr>
        <w:br/>
        <w:t>Cho phép nhân vật sử dụng vũ khí</w:t>
      </w:r>
      <w:r>
        <w:rPr>
          <w:rFonts w:ascii="Times New Roman" w:hAnsi="Times New Roman" w:cs="Times New Roman"/>
          <w:sz w:val="24"/>
          <w:szCs w:val="24"/>
        </w:rPr>
        <w:t>(súng)</w:t>
      </w:r>
      <w:r w:rsidRPr="007418C4">
        <w:rPr>
          <w:rFonts w:ascii="Times New Roman" w:hAnsi="Times New Roman" w:cs="Times New Roman"/>
          <w:sz w:val="24"/>
          <w:szCs w:val="24"/>
          <w:lang w:val="vi-VN"/>
        </w:rPr>
        <w:t xml:space="preserve"> để bắn kẻ địch và gây sát thương.</w:t>
      </w:r>
    </w:p>
    <w:p w14:paraId="393CD1A2" w14:textId="77777777"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kẻ địch:</w:t>
      </w:r>
      <w:r w:rsidRPr="007418C4">
        <w:rPr>
          <w:rFonts w:ascii="Times New Roman" w:hAnsi="Times New Roman" w:cs="Times New Roman"/>
          <w:sz w:val="24"/>
          <w:szCs w:val="24"/>
          <w:lang w:val="vi-VN"/>
        </w:rPr>
        <w:br/>
        <w:t>Kẻ địch có khả năng di chuyển, tấn công người chơi và gây sát thương.</w:t>
      </w:r>
    </w:p>
    <w:p w14:paraId="6D430EAA" w14:textId="2021CB93"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Boss:</w:t>
      </w:r>
      <w:r w:rsidRPr="007418C4">
        <w:rPr>
          <w:rFonts w:ascii="Times New Roman" w:hAnsi="Times New Roman" w:cs="Times New Roman"/>
          <w:sz w:val="24"/>
          <w:szCs w:val="24"/>
          <w:lang w:val="vi-VN"/>
        </w:rPr>
        <w:br/>
      </w:r>
      <w:r>
        <w:rPr>
          <w:rFonts w:ascii="Times New Roman" w:hAnsi="Times New Roman" w:cs="Times New Roman"/>
          <w:sz w:val="24"/>
          <w:szCs w:val="24"/>
        </w:rPr>
        <w:t>Hệ thống</w:t>
      </w:r>
      <w:r w:rsidRPr="007418C4">
        <w:rPr>
          <w:rFonts w:ascii="Times New Roman" w:hAnsi="Times New Roman" w:cs="Times New Roman"/>
          <w:sz w:val="24"/>
          <w:szCs w:val="24"/>
          <w:lang w:val="vi-VN"/>
        </w:rPr>
        <w:t xml:space="preserve"> Boss với sức mạnh và hành vi đặc biệt.</w:t>
      </w:r>
    </w:p>
    <w:p w14:paraId="40966F4B" w14:textId="77777777"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lastRenderedPageBreak/>
        <w:t>Hệ thống máu (HP):</w:t>
      </w:r>
      <w:r w:rsidRPr="007418C4">
        <w:rPr>
          <w:rFonts w:ascii="Times New Roman" w:hAnsi="Times New Roman" w:cs="Times New Roman"/>
          <w:sz w:val="24"/>
          <w:szCs w:val="24"/>
          <w:lang w:val="vi-VN"/>
        </w:rPr>
        <w:br/>
        <w:t>Nhân vật và kẻ địch đều có lượng máu nhất định, khi máu giảm về 0 thì nhân vật sẽ bị tiêu diệt.</w:t>
      </w:r>
    </w:p>
    <w:p w14:paraId="66385A7F" w14:textId="77777777"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cửa hàng (Shop):</w:t>
      </w:r>
      <w:r w:rsidRPr="007418C4">
        <w:rPr>
          <w:rFonts w:ascii="Times New Roman" w:hAnsi="Times New Roman" w:cs="Times New Roman"/>
          <w:sz w:val="24"/>
          <w:szCs w:val="24"/>
          <w:lang w:val="vi-VN"/>
        </w:rPr>
        <w:br/>
        <w:t>Người chơi có thể mua vũ khí hoặc trang bị trong game.</w:t>
      </w:r>
    </w:p>
    <w:p w14:paraId="39A60CE4" w14:textId="2737C0D5" w:rsidR="007418C4" w:rsidRPr="007418C4" w:rsidRDefault="007418C4" w:rsidP="007418C4">
      <w:pPr>
        <w:numPr>
          <w:ilvl w:val="0"/>
          <w:numId w:val="26"/>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Hệ thống giao diện người dùng (UI):</w:t>
      </w:r>
      <w:r w:rsidRPr="007418C4">
        <w:rPr>
          <w:rFonts w:ascii="Times New Roman" w:hAnsi="Times New Roman" w:cs="Times New Roman"/>
          <w:sz w:val="24"/>
          <w:szCs w:val="24"/>
          <w:lang w:val="vi-VN"/>
        </w:rPr>
        <w:br/>
        <w:t>Hiển thị các thông tin cần thiết như máu, điểm số, menu và các thông tin trong game.</w:t>
      </w:r>
    </w:p>
    <w:p w14:paraId="324953DB" w14:textId="77777777" w:rsidR="007418C4" w:rsidRPr="007418C4" w:rsidRDefault="007418C4" w:rsidP="007418C4">
      <w:pPr>
        <w:spacing w:after="0" w:line="360" w:lineRule="auto"/>
        <w:ind w:leftChars="150" w:left="330"/>
        <w:rPr>
          <w:rFonts w:ascii="Times New Roman" w:hAnsi="Times New Roman" w:cs="Times New Roman"/>
          <w:b/>
          <w:bCs/>
          <w:sz w:val="24"/>
          <w:szCs w:val="24"/>
          <w:lang w:val="vi-VN"/>
        </w:rPr>
      </w:pPr>
      <w:r w:rsidRPr="007418C4">
        <w:rPr>
          <w:rFonts w:ascii="Times New Roman" w:hAnsi="Times New Roman" w:cs="Times New Roman"/>
          <w:b/>
          <w:bCs/>
          <w:sz w:val="24"/>
          <w:szCs w:val="24"/>
          <w:lang w:val="vi-VN"/>
        </w:rPr>
        <w:t>2.4. Các yêu cầu phi chức năng của hệ thống</w:t>
      </w:r>
    </w:p>
    <w:p w14:paraId="4222C7E8" w14:textId="77777777" w:rsidR="007418C4" w:rsidRPr="007418C4" w:rsidRDefault="007418C4" w:rsidP="007418C4">
      <w:pPr>
        <w:spacing w:after="0" w:line="360" w:lineRule="auto"/>
        <w:ind w:leftChars="150" w:left="330"/>
        <w:rPr>
          <w:rFonts w:ascii="Times New Roman" w:hAnsi="Times New Roman" w:cs="Times New Roman"/>
          <w:sz w:val="24"/>
          <w:szCs w:val="24"/>
          <w:lang w:val="vi-VN"/>
        </w:rPr>
      </w:pPr>
      <w:r w:rsidRPr="007418C4">
        <w:rPr>
          <w:rFonts w:ascii="Times New Roman" w:hAnsi="Times New Roman" w:cs="Times New Roman"/>
          <w:sz w:val="24"/>
          <w:szCs w:val="24"/>
          <w:lang w:val="vi-VN"/>
        </w:rPr>
        <w:t>Ngoài các chức năng chính, hệ thống còn cần đáp ứng các yêu cầu phi chức năng sau:</w:t>
      </w:r>
    </w:p>
    <w:p w14:paraId="4B5BF6D5" w14:textId="77777777" w:rsidR="007418C4" w:rsidRPr="007418C4" w:rsidRDefault="007418C4" w:rsidP="007418C4">
      <w:pPr>
        <w:numPr>
          <w:ilvl w:val="0"/>
          <w:numId w:val="27"/>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Hiệu năng:</w:t>
      </w:r>
      <w:r w:rsidRPr="007418C4">
        <w:rPr>
          <w:rFonts w:ascii="Times New Roman" w:hAnsi="Times New Roman" w:cs="Times New Roman"/>
          <w:sz w:val="24"/>
          <w:szCs w:val="24"/>
          <w:lang w:val="vi-VN"/>
        </w:rPr>
        <w:br/>
        <w:t>Game phải hoạt động ổn định và mượt mà trên máy tính với cấu hình phổ thông.</w:t>
      </w:r>
    </w:p>
    <w:p w14:paraId="22192445" w14:textId="77777777" w:rsidR="007418C4" w:rsidRPr="007418C4" w:rsidRDefault="007418C4" w:rsidP="007418C4">
      <w:pPr>
        <w:numPr>
          <w:ilvl w:val="0"/>
          <w:numId w:val="27"/>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Tính dễ sử dụng:</w:t>
      </w:r>
      <w:r w:rsidRPr="007418C4">
        <w:rPr>
          <w:rFonts w:ascii="Times New Roman" w:hAnsi="Times New Roman" w:cs="Times New Roman"/>
          <w:sz w:val="24"/>
          <w:szCs w:val="24"/>
          <w:lang w:val="vi-VN"/>
        </w:rPr>
        <w:br/>
        <w:t>Giao diện và cách điều khiển game cần đơn giản, dễ tiếp cận đối với người chơi.</w:t>
      </w:r>
    </w:p>
    <w:p w14:paraId="39912B35" w14:textId="77777777" w:rsidR="007418C4" w:rsidRPr="007418C4" w:rsidRDefault="007418C4" w:rsidP="007418C4">
      <w:pPr>
        <w:numPr>
          <w:ilvl w:val="0"/>
          <w:numId w:val="27"/>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Tính ổn định:</w:t>
      </w:r>
      <w:r w:rsidRPr="007418C4">
        <w:rPr>
          <w:rFonts w:ascii="Times New Roman" w:hAnsi="Times New Roman" w:cs="Times New Roman"/>
          <w:sz w:val="24"/>
          <w:szCs w:val="24"/>
          <w:lang w:val="vi-VN"/>
        </w:rPr>
        <w:br/>
        <w:t>Hệ thống cần hạn chế lỗi trong quá trình chơi và đảm bảo các chức năng hoạt động đúng như thiết kế.</w:t>
      </w:r>
    </w:p>
    <w:p w14:paraId="11335651" w14:textId="77777777" w:rsidR="007418C4" w:rsidRPr="007418C4" w:rsidRDefault="007418C4" w:rsidP="007418C4">
      <w:pPr>
        <w:numPr>
          <w:ilvl w:val="0"/>
          <w:numId w:val="27"/>
        </w:numPr>
        <w:spacing w:after="0" w:line="360" w:lineRule="auto"/>
        <w:ind w:leftChars="150" w:left="690"/>
        <w:rPr>
          <w:rFonts w:ascii="Times New Roman" w:hAnsi="Times New Roman" w:cs="Times New Roman"/>
          <w:sz w:val="24"/>
          <w:szCs w:val="24"/>
          <w:lang w:val="vi-VN"/>
        </w:rPr>
      </w:pPr>
      <w:r w:rsidRPr="007418C4">
        <w:rPr>
          <w:rFonts w:ascii="Times New Roman" w:hAnsi="Times New Roman" w:cs="Times New Roman"/>
          <w:b/>
          <w:bCs/>
          <w:sz w:val="24"/>
          <w:szCs w:val="24"/>
          <w:lang w:val="vi-VN"/>
        </w:rPr>
        <w:t>Khả năng mở rộng:</w:t>
      </w:r>
      <w:r w:rsidRPr="007418C4">
        <w:rPr>
          <w:rFonts w:ascii="Times New Roman" w:hAnsi="Times New Roman" w:cs="Times New Roman"/>
          <w:sz w:val="24"/>
          <w:szCs w:val="24"/>
          <w:lang w:val="vi-VN"/>
        </w:rPr>
        <w:br/>
        <w:t>Game có thể được phát triển thêm các màn chơi, nhân vật hoặc tính năng mới trong tương lai.</w:t>
      </w:r>
    </w:p>
    <w:p w14:paraId="46992ECA" w14:textId="77777777" w:rsidR="00153BF3" w:rsidRDefault="00153BF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01C4B3D" w14:textId="0CCD99FD"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lastRenderedPageBreak/>
        <w:t>LỘ TRÌNH THỰC HIỆN VÀ CÁC MỐC THỜI GIAN DỰ KIẾN (THEO THÁNG)</w:t>
      </w:r>
    </w:p>
    <w:p w14:paraId="687F4E4E" w14:textId="77777777" w:rsidR="001B7F76" w:rsidRDefault="00DF3EAA" w:rsidP="00A95EC1">
      <w:pPr>
        <w:pStyle w:val="ListParagraph"/>
        <w:spacing w:after="0" w:line="360" w:lineRule="auto"/>
        <w:ind w:left="360"/>
        <w:contextualSpacing w:val="0"/>
        <w:jc w:val="both"/>
        <w:rPr>
          <w:rFonts w:ascii="Times New Roman" w:hAnsi="Times New Roman" w:cs="Times New Roman"/>
          <w:sz w:val="24"/>
          <w:szCs w:val="24"/>
          <w:lang w:val="vi-VN"/>
        </w:rPr>
      </w:pPr>
      <w:r>
        <w:rPr>
          <w:rFonts w:ascii="Times New Roman" w:hAnsi="Times New Roman" w:cs="Times New Roman"/>
          <w:sz w:val="24"/>
          <w:szCs w:val="24"/>
          <w:lang w:val="vi-VN"/>
        </w:rPr>
        <w:t>Các giai đoạn tổng thể:</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DF3EAA" w14:paraId="028960EE"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6EBFCCB"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64DFE9E"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92DCB71"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CE271F0"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639CD64"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Kết thúc</w:t>
            </w:r>
          </w:p>
        </w:tc>
      </w:tr>
      <w:tr w:rsidR="00DF3EAA" w14:paraId="4AEC1681"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B5837A4"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25B7CBA"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CCB692"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 xml:space="preserve">2 </w:t>
            </w:r>
            <w:r>
              <w:rPr>
                <w:rFonts w:ascii="Times New Roman" w:eastAsia="Times New Roman" w:hAnsi="Times New Roman" w:cs="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84F86D" w14:textId="4A00E51A" w:rsidR="00DF3EAA" w:rsidRPr="007418C4" w:rsidRDefault="007418C4"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06</w:t>
            </w:r>
            <w:r w:rsidR="00DF3EAA">
              <w:rPr>
                <w:rFonts w:ascii="Times New Roman" w:eastAsia="Times New Roman" w:hAnsi="Times New Roman" w:cs="Times New Roman"/>
                <w:b/>
                <w:color w:val="0D0D0D"/>
                <w:sz w:val="24"/>
                <w:szCs w:val="24"/>
                <w:lang w:val="vi-VN"/>
              </w:rPr>
              <w:t>/03/202</w:t>
            </w:r>
            <w:r>
              <w:rPr>
                <w:rFonts w:ascii="Times New Roman" w:eastAsia="Times New Roman" w:hAnsi="Times New Roman" w:cs="Times New Roman"/>
                <w:b/>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3B2AF6" w14:textId="4E3208B7" w:rsidR="00DF3EAA" w:rsidRPr="007418C4" w:rsidRDefault="00654AB3"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07</w:t>
            </w:r>
            <w:r w:rsidR="00DF3EAA">
              <w:rPr>
                <w:rFonts w:ascii="Times New Roman" w:eastAsia="Times New Roman" w:hAnsi="Times New Roman" w:cs="Times New Roman"/>
                <w:b/>
                <w:color w:val="0D0D0D"/>
                <w:sz w:val="24"/>
                <w:szCs w:val="24"/>
                <w:lang w:val="vi-VN"/>
              </w:rPr>
              <w:t>/03/202</w:t>
            </w:r>
            <w:r w:rsidR="007418C4">
              <w:rPr>
                <w:rFonts w:ascii="Times New Roman" w:eastAsia="Times New Roman" w:hAnsi="Times New Roman" w:cs="Times New Roman"/>
                <w:b/>
                <w:color w:val="0D0D0D"/>
                <w:sz w:val="24"/>
                <w:szCs w:val="24"/>
              </w:rPr>
              <w:t>6</w:t>
            </w:r>
          </w:p>
        </w:tc>
      </w:tr>
      <w:tr w:rsidR="00DF3EAA" w14:paraId="796070A0"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82582" w14:textId="77777777" w:rsidR="00DF3EAA" w:rsidRDefault="00DF3EAA" w:rsidP="00A95EC1">
            <w:pPr>
              <w:spacing w:after="0" w:line="360" w:lineRule="auto"/>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3D37A" w14:textId="77777777"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Thu thập yêu cầu</w:t>
            </w:r>
            <w:r>
              <w:rPr>
                <w:rFonts w:ascii="Times New Roman" w:eastAsia="Times New Roman" w:hAnsi="Times New Roman" w:cs="Times New Roman"/>
                <w:color w:val="000000"/>
                <w:sz w:val="24"/>
                <w:szCs w:val="24"/>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4D4B2"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0A7A7" w14:textId="374D7159"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06</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C7639" w14:textId="7067F71E"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06</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r>
      <w:tr w:rsidR="00DF3EAA" w14:paraId="2707803E"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D9726" w14:textId="77777777" w:rsidR="00DF3EAA" w:rsidRDefault="00DF3EAA" w:rsidP="00A95EC1">
            <w:pPr>
              <w:spacing w:after="0" w:line="360" w:lineRule="auto"/>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C4B60" w14:textId="77777777"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448B1" w14:textId="77777777" w:rsidR="00DF3EAA" w:rsidRDefault="00DF3EAA" w:rsidP="00A95EC1">
            <w:pPr>
              <w:spacing w:after="0" w:line="360" w:lineRule="auto"/>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5653A" w14:textId="3D144814" w:rsidR="00DF3EAA" w:rsidRPr="007418C4" w:rsidRDefault="00654AB3" w:rsidP="00A95EC1">
            <w:pPr>
              <w:spacing w:after="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07</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92685" w14:textId="50A17E79" w:rsidR="00DF3EAA" w:rsidRPr="007418C4" w:rsidRDefault="00654AB3" w:rsidP="00A95EC1">
            <w:pPr>
              <w:spacing w:after="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07</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r>
      <w:tr w:rsidR="00DF3EAA" w14:paraId="28C9CD14"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CF8407"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08FD42"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4E8C71D"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 xml:space="preserve">8 </w:t>
            </w:r>
            <w:r>
              <w:rPr>
                <w:rFonts w:ascii="Times New Roman" w:eastAsia="Times New Roman" w:hAnsi="Times New Roman" w:cs="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12B59DD" w14:textId="71F1D09C" w:rsidR="00DF3EAA" w:rsidRPr="007418C4" w:rsidRDefault="00654AB3"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08</w:t>
            </w:r>
            <w:r w:rsidR="00DF3EAA">
              <w:rPr>
                <w:rFonts w:ascii="Times New Roman" w:eastAsia="Times New Roman" w:hAnsi="Times New Roman" w:cs="Times New Roman"/>
                <w:b/>
                <w:color w:val="0D0D0D"/>
                <w:sz w:val="24"/>
                <w:szCs w:val="24"/>
                <w:lang w:val="vi-VN"/>
              </w:rPr>
              <w:t>/03/202</w:t>
            </w:r>
            <w:r w:rsidR="007418C4">
              <w:rPr>
                <w:rFonts w:ascii="Times New Roman" w:eastAsia="Times New Roman" w:hAnsi="Times New Roman" w:cs="Times New Roman"/>
                <w:b/>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231AD9" w14:textId="04107848" w:rsidR="00DF3EAA" w:rsidRPr="007418C4" w:rsidRDefault="00654AB3"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15</w:t>
            </w:r>
            <w:r w:rsidR="00DF3EAA">
              <w:rPr>
                <w:rFonts w:ascii="Times New Roman" w:eastAsia="Times New Roman" w:hAnsi="Times New Roman" w:cs="Times New Roman"/>
                <w:b/>
                <w:color w:val="0D0D0D"/>
                <w:sz w:val="24"/>
                <w:szCs w:val="24"/>
                <w:lang w:val="vi-VN"/>
              </w:rPr>
              <w:t>/03/202</w:t>
            </w:r>
            <w:r w:rsidR="007418C4">
              <w:rPr>
                <w:rFonts w:ascii="Times New Roman" w:eastAsia="Times New Roman" w:hAnsi="Times New Roman" w:cs="Times New Roman"/>
                <w:b/>
                <w:color w:val="0D0D0D"/>
                <w:sz w:val="24"/>
                <w:szCs w:val="24"/>
              </w:rPr>
              <w:t>6</w:t>
            </w:r>
          </w:p>
        </w:tc>
      </w:tr>
      <w:tr w:rsidR="00DF3EAA" w14:paraId="068C21C8"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2E5D" w14:textId="77777777"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8852B"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9A53A"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47D68" w14:textId="05EF528D"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08</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BE8BB" w14:textId="1F297879"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08</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r>
      <w:tr w:rsidR="00DF3EAA" w14:paraId="2B389E19"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8B2F3" w14:textId="77777777"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5DE16"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55A23E"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7</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E23D4" w14:textId="48D09FB5"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09</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146DF" w14:textId="74B17E0D"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15</w:t>
            </w:r>
            <w:r w:rsidR="00DF3EAA">
              <w:rPr>
                <w:rFonts w:ascii="Times New Roman" w:eastAsia="Times New Roman" w:hAnsi="Times New Roman" w:cs="Times New Roman"/>
                <w:color w:val="0D0D0D"/>
                <w:sz w:val="24"/>
                <w:szCs w:val="24"/>
                <w:lang w:val="vi-VN"/>
              </w:rPr>
              <w:t>/03/202</w:t>
            </w:r>
            <w:r w:rsidR="007418C4">
              <w:rPr>
                <w:rFonts w:ascii="Times New Roman" w:eastAsia="Times New Roman" w:hAnsi="Times New Roman" w:cs="Times New Roman"/>
                <w:color w:val="0D0D0D"/>
                <w:sz w:val="24"/>
                <w:szCs w:val="24"/>
              </w:rPr>
              <w:t>6</w:t>
            </w:r>
          </w:p>
        </w:tc>
      </w:tr>
      <w:tr w:rsidR="00DF3EAA" w14:paraId="6EEDD108"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615EAB1"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1D95854"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A1E41B2" w14:textId="1E73CB49" w:rsidR="00DF3EAA" w:rsidRDefault="00654AB3"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r w:rsidR="00A54C4C">
              <w:rPr>
                <w:rFonts w:ascii="Times New Roman" w:eastAsia="Times New Roman" w:hAnsi="Times New Roman" w:cs="Times New Roman"/>
                <w:b/>
                <w:color w:val="000000"/>
                <w:sz w:val="24"/>
                <w:szCs w:val="24"/>
              </w:rPr>
              <w:t>2</w:t>
            </w:r>
            <w:r w:rsidR="00DF3EAA">
              <w:rPr>
                <w:rFonts w:ascii="Times New Roman" w:eastAsia="Times New Roman" w:hAnsi="Times New Roman" w:cs="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5CAFF77" w14:textId="7C0CFFCA" w:rsidR="00DF3EAA" w:rsidRPr="007418C4" w:rsidRDefault="00A54C4C"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D0D0D"/>
                <w:sz w:val="24"/>
                <w:szCs w:val="24"/>
              </w:rPr>
              <w:t>16</w:t>
            </w:r>
            <w:r w:rsidR="00DF3EAA">
              <w:rPr>
                <w:rFonts w:ascii="Times New Roman" w:eastAsia="Times New Roman" w:hAnsi="Times New Roman" w:cs="Times New Roman"/>
                <w:b/>
                <w:color w:val="0D0D0D"/>
                <w:sz w:val="24"/>
                <w:szCs w:val="24"/>
                <w:lang w:val="vi-VN"/>
              </w:rPr>
              <w:t>/03/202</w:t>
            </w:r>
            <w:r w:rsidR="007418C4">
              <w:rPr>
                <w:rFonts w:ascii="Times New Roman" w:eastAsia="Times New Roman" w:hAnsi="Times New Roman" w:cs="Times New Roman"/>
                <w:b/>
                <w:color w:val="0D0D0D"/>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7B752BD" w14:textId="234DF570" w:rsidR="00DF3EAA" w:rsidRPr="007418C4" w:rsidRDefault="00A54C4C"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06</w:t>
            </w:r>
            <w:r w:rsidR="00DF3EAA">
              <w:rPr>
                <w:rFonts w:ascii="Times New Roman" w:eastAsia="Times New Roman" w:hAnsi="Times New Roman" w:cs="Times New Roman"/>
                <w:b/>
                <w:color w:val="000000"/>
                <w:sz w:val="24"/>
                <w:szCs w:val="24"/>
                <w:lang w:val="vi-VN"/>
              </w:rPr>
              <w:t>/05/202</w:t>
            </w:r>
            <w:r w:rsidR="007418C4">
              <w:rPr>
                <w:rFonts w:ascii="Times New Roman" w:eastAsia="Times New Roman" w:hAnsi="Times New Roman" w:cs="Times New Roman"/>
                <w:b/>
                <w:color w:val="000000"/>
                <w:sz w:val="24"/>
                <w:szCs w:val="24"/>
              </w:rPr>
              <w:t>6</w:t>
            </w:r>
          </w:p>
        </w:tc>
      </w:tr>
      <w:tr w:rsidR="00DF3EAA" w14:paraId="12927C42"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91ED6" w14:textId="77777777"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0C632"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02676" w14:textId="5070EA80"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654AB3">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03C7B" w14:textId="4D5E20D4"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00DF3EAA">
              <w:rPr>
                <w:rFonts w:ascii="Times New Roman" w:eastAsia="Times New Roman" w:hAnsi="Times New Roman" w:cs="Times New Roman"/>
                <w:color w:val="000000"/>
                <w:sz w:val="24"/>
                <w:szCs w:val="24"/>
                <w:lang w:val="vi-VN"/>
              </w:rPr>
              <w:t>/03/202</w:t>
            </w:r>
            <w:r w:rsidR="007418C4">
              <w:rPr>
                <w:rFonts w:ascii="Times New Roman" w:eastAsia="Times New Roman" w:hAnsi="Times New Roman" w:cs="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D1CB0" w14:textId="1F7B9381"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r w:rsidR="00DF3EAA">
              <w:rPr>
                <w:rFonts w:ascii="Times New Roman" w:eastAsia="Times New Roman" w:hAnsi="Times New Roman" w:cs="Times New Roman"/>
                <w:color w:val="000000"/>
                <w:sz w:val="24"/>
                <w:szCs w:val="24"/>
                <w:lang w:val="vi-VN"/>
              </w:rPr>
              <w:t>/0</w:t>
            </w:r>
            <w:r>
              <w:rPr>
                <w:rFonts w:ascii="Times New Roman" w:eastAsia="Times New Roman" w:hAnsi="Times New Roman" w:cs="Times New Roman"/>
                <w:color w:val="000000"/>
                <w:sz w:val="24"/>
                <w:szCs w:val="24"/>
              </w:rPr>
              <w:t>3</w:t>
            </w:r>
            <w:r w:rsidR="00DF3EAA">
              <w:rPr>
                <w:rFonts w:ascii="Times New Roman" w:eastAsia="Times New Roman" w:hAnsi="Times New Roman" w:cs="Times New Roman"/>
                <w:color w:val="000000"/>
                <w:sz w:val="24"/>
                <w:szCs w:val="24"/>
                <w:lang w:val="vi-VN"/>
              </w:rPr>
              <w:t>/202</w:t>
            </w:r>
            <w:r w:rsidR="007418C4">
              <w:rPr>
                <w:rFonts w:ascii="Times New Roman" w:eastAsia="Times New Roman" w:hAnsi="Times New Roman" w:cs="Times New Roman"/>
                <w:color w:val="000000"/>
                <w:sz w:val="24"/>
                <w:szCs w:val="24"/>
              </w:rPr>
              <w:t>6</w:t>
            </w:r>
          </w:p>
        </w:tc>
      </w:tr>
      <w:tr w:rsidR="00DF3EAA" w14:paraId="67EB19EC"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5AE3F" w14:textId="77777777"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A5831"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61736" w14:textId="381CD0D0" w:rsidR="00DF3EAA"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54C4C">
              <w:rPr>
                <w:rFonts w:ascii="Times New Roman" w:eastAsia="Times New Roman" w:hAnsi="Times New Roman" w:cs="Times New Roman"/>
                <w:color w:val="000000"/>
                <w:sz w:val="24"/>
                <w:szCs w:val="24"/>
              </w:rPr>
              <w:t>8</w:t>
            </w:r>
            <w:r w:rsidR="00DF3EAA">
              <w:rPr>
                <w:rFonts w:ascii="Times New Roman" w:eastAsia="Times New Roman" w:hAnsi="Times New Roman" w:cs="Times New Roman"/>
                <w:color w:val="000000"/>
                <w:sz w:val="24"/>
                <w:szCs w:val="24"/>
                <w:lang w:val="vi-VN"/>
              </w:rPr>
              <w:t xml:space="preserve"> </w:t>
            </w:r>
            <w:r w:rsidR="00DF3EAA">
              <w:rPr>
                <w:rFonts w:ascii="Times New Roman" w:eastAsia="Times New Roman" w:hAnsi="Times New Roman" w:cs="Times New Roman"/>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52A11" w14:textId="14D13F1B"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w:t>
            </w:r>
            <w:r w:rsidR="00DF3EAA">
              <w:rPr>
                <w:rFonts w:ascii="Times New Roman" w:eastAsia="Times New Roman" w:hAnsi="Times New Roman" w:cs="Times New Roman"/>
                <w:color w:val="000000"/>
                <w:sz w:val="24"/>
                <w:szCs w:val="24"/>
                <w:lang w:val="vi-VN"/>
              </w:rPr>
              <w:t>/04/202</w:t>
            </w:r>
            <w:r w:rsidR="007418C4">
              <w:rPr>
                <w:rFonts w:ascii="Times New Roman" w:eastAsia="Times New Roman" w:hAnsi="Times New Roman" w:cs="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B918A" w14:textId="66DFDF13"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54C4C">
              <w:rPr>
                <w:rFonts w:ascii="Times New Roman" w:eastAsia="Times New Roman" w:hAnsi="Times New Roman" w:cs="Times New Roman"/>
                <w:color w:val="000000"/>
                <w:sz w:val="24"/>
                <w:szCs w:val="24"/>
              </w:rPr>
              <w:t>8</w:t>
            </w:r>
            <w:r w:rsidR="00DF3EAA">
              <w:rPr>
                <w:rFonts w:ascii="Times New Roman" w:eastAsia="Times New Roman" w:hAnsi="Times New Roman" w:cs="Times New Roman"/>
                <w:color w:val="000000"/>
                <w:sz w:val="24"/>
                <w:szCs w:val="24"/>
                <w:lang w:val="vi-VN"/>
              </w:rPr>
              <w:t>/04/202</w:t>
            </w:r>
            <w:r w:rsidR="007418C4">
              <w:rPr>
                <w:rFonts w:ascii="Times New Roman" w:eastAsia="Times New Roman" w:hAnsi="Times New Roman" w:cs="Times New Roman"/>
                <w:color w:val="000000"/>
                <w:sz w:val="24"/>
                <w:szCs w:val="24"/>
              </w:rPr>
              <w:t>6</w:t>
            </w:r>
          </w:p>
        </w:tc>
      </w:tr>
      <w:tr w:rsidR="00DF3EAA" w14:paraId="3C35F6B2"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E54D1" w14:textId="77777777" w:rsidR="00DF3EAA" w:rsidRDefault="00DF3EAA" w:rsidP="00A95EC1">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8A6D8" w14:textId="77777777"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5B344" w14:textId="525404D2" w:rsidR="00DF3EAA" w:rsidRDefault="00DF3EAA"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54C4C">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B08DA" w14:textId="23CAF7BC"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54C4C">
              <w:rPr>
                <w:rFonts w:ascii="Times New Roman" w:eastAsia="Times New Roman" w:hAnsi="Times New Roman" w:cs="Times New Roman"/>
                <w:color w:val="000000"/>
                <w:sz w:val="24"/>
                <w:szCs w:val="24"/>
              </w:rPr>
              <w:t>9</w:t>
            </w:r>
            <w:r w:rsidR="00DF3EAA">
              <w:rPr>
                <w:rFonts w:ascii="Times New Roman" w:eastAsia="Times New Roman" w:hAnsi="Times New Roman" w:cs="Times New Roman"/>
                <w:color w:val="000000"/>
                <w:sz w:val="24"/>
                <w:szCs w:val="24"/>
                <w:lang w:val="vi-VN"/>
              </w:rPr>
              <w:t>/04/202</w:t>
            </w:r>
            <w:r w:rsidR="007418C4">
              <w:rPr>
                <w:rFonts w:ascii="Times New Roman" w:eastAsia="Times New Roman" w:hAnsi="Times New Roman" w:cs="Times New Roman"/>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F622B" w14:textId="4A340D3B" w:rsidR="00DF3EAA" w:rsidRPr="007418C4" w:rsidRDefault="00654AB3" w:rsidP="00A95EC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r w:rsidR="00A54C4C">
              <w:rPr>
                <w:rFonts w:ascii="Times New Roman" w:eastAsia="Times New Roman" w:hAnsi="Times New Roman" w:cs="Times New Roman"/>
                <w:color w:val="000000"/>
                <w:sz w:val="24"/>
                <w:szCs w:val="24"/>
              </w:rPr>
              <w:t>6</w:t>
            </w:r>
            <w:r w:rsidR="00DF3EAA">
              <w:rPr>
                <w:rFonts w:ascii="Times New Roman" w:eastAsia="Times New Roman" w:hAnsi="Times New Roman" w:cs="Times New Roman"/>
                <w:color w:val="000000"/>
                <w:sz w:val="24"/>
                <w:szCs w:val="24"/>
                <w:lang w:val="vi-VN"/>
              </w:rPr>
              <w:t>/05/202</w:t>
            </w:r>
            <w:r w:rsidR="007418C4">
              <w:rPr>
                <w:rFonts w:ascii="Times New Roman" w:eastAsia="Times New Roman" w:hAnsi="Times New Roman" w:cs="Times New Roman"/>
                <w:color w:val="000000"/>
                <w:sz w:val="24"/>
                <w:szCs w:val="24"/>
              </w:rPr>
              <w:t>6</w:t>
            </w:r>
          </w:p>
        </w:tc>
      </w:tr>
      <w:tr w:rsidR="00DF3EAA" w14:paraId="6125A117" w14:textId="77777777" w:rsidTr="0012199F">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D45D3DE"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DDD73E"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B975F6F" w14:textId="058F4A45" w:rsidR="00DF3EAA" w:rsidRDefault="00A54C4C"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DF3EAA">
              <w:rPr>
                <w:rFonts w:ascii="Times New Roman" w:eastAsia="Times New Roman" w:hAnsi="Times New Roman" w:cs="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934ED2E" w14:textId="260B3C11" w:rsidR="00DF3EAA" w:rsidRPr="007418C4" w:rsidRDefault="00A54C4C"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07</w:t>
            </w:r>
            <w:r w:rsidR="00DF3EAA">
              <w:rPr>
                <w:rFonts w:ascii="Times New Roman" w:eastAsia="Times New Roman" w:hAnsi="Times New Roman" w:cs="Times New Roman"/>
                <w:b/>
                <w:color w:val="000000"/>
                <w:sz w:val="24"/>
                <w:szCs w:val="24"/>
                <w:lang w:val="vi-VN"/>
              </w:rPr>
              <w:t>/05/202</w:t>
            </w:r>
            <w:r w:rsidR="007418C4">
              <w:rPr>
                <w:rFonts w:ascii="Times New Roman" w:eastAsia="Times New Roman" w:hAnsi="Times New Roman" w:cs="Times New Roman"/>
                <w:b/>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7BDEF8" w14:textId="26C516AE" w:rsidR="00DF3EAA" w:rsidRPr="007418C4"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1</w:t>
            </w:r>
            <w:r w:rsidR="00A54C4C">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lang w:val="vi-VN"/>
              </w:rPr>
              <w:t>/05/202</w:t>
            </w:r>
            <w:r w:rsidR="007418C4">
              <w:rPr>
                <w:rFonts w:ascii="Times New Roman" w:eastAsia="Times New Roman" w:hAnsi="Times New Roman" w:cs="Times New Roman"/>
                <w:b/>
                <w:color w:val="000000"/>
                <w:sz w:val="24"/>
                <w:szCs w:val="24"/>
              </w:rPr>
              <w:t>6</w:t>
            </w:r>
          </w:p>
        </w:tc>
      </w:tr>
      <w:tr w:rsidR="00DF3EAA" w14:paraId="47798E90" w14:textId="77777777" w:rsidTr="0012199F">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BA1D6C1" w14:textId="77777777" w:rsidR="00DF3EAA" w:rsidRDefault="00DF3EAA" w:rsidP="00A95EC1">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AB89D6E" w14:textId="77777777" w:rsidR="00DF3EAA"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77C4D6A" w14:textId="1735933F" w:rsidR="00DF3EAA" w:rsidRDefault="00A54C4C"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w:t>
            </w:r>
            <w:r w:rsidR="00DF3EAA">
              <w:rPr>
                <w:rFonts w:ascii="Times New Roman" w:eastAsia="Times New Roman" w:hAnsi="Times New Roman" w:cs="Times New Roman"/>
                <w:b/>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6B2CE26" w14:textId="334E0FD5" w:rsidR="00DF3EAA" w:rsidRPr="007418C4"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A54C4C">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lang w:val="vi-VN"/>
              </w:rPr>
              <w:t>05/202</w:t>
            </w:r>
            <w:r w:rsidR="007418C4">
              <w:rPr>
                <w:rFonts w:ascii="Times New Roman" w:eastAsia="Times New Roman" w:hAnsi="Times New Roman" w:cs="Times New Roman"/>
                <w:b/>
                <w:color w:val="000000"/>
                <w:sz w:val="24"/>
                <w:szCs w:val="24"/>
              </w:rPr>
              <w:t>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9B5E33" w14:textId="2EE2D4CF" w:rsidR="00DF3EAA" w:rsidRPr="007418C4" w:rsidRDefault="00DF3EAA" w:rsidP="00A95EC1">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vi-VN"/>
              </w:rPr>
              <w:t>15/05/202</w:t>
            </w:r>
            <w:r w:rsidR="007418C4">
              <w:rPr>
                <w:rFonts w:ascii="Times New Roman" w:eastAsia="Times New Roman" w:hAnsi="Times New Roman" w:cs="Times New Roman"/>
                <w:b/>
                <w:color w:val="000000"/>
                <w:sz w:val="24"/>
                <w:szCs w:val="24"/>
              </w:rPr>
              <w:t>6</w:t>
            </w:r>
          </w:p>
        </w:tc>
      </w:tr>
    </w:tbl>
    <w:p w14:paraId="1D5F0175" w14:textId="77777777" w:rsidR="00DF3EAA" w:rsidRDefault="00DF3EAA" w:rsidP="00A95EC1">
      <w:pPr>
        <w:pStyle w:val="ListParagraph"/>
        <w:spacing w:after="0" w:line="360" w:lineRule="auto"/>
        <w:ind w:left="3080"/>
        <w:contextualSpacing w:val="0"/>
        <w:jc w:val="both"/>
        <w:rPr>
          <w:rFonts w:ascii="Times New Roman" w:hAnsi="Times New Roman" w:cs="Times New Roman"/>
          <w:sz w:val="24"/>
          <w:szCs w:val="24"/>
          <w:lang w:val="vi-VN"/>
        </w:rPr>
      </w:pPr>
    </w:p>
    <w:p w14:paraId="60C7A27E" w14:textId="77777777"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PHẠM VI VÀ GIỚI HẠN</w:t>
      </w:r>
    </w:p>
    <w:p w14:paraId="5877F10D" w14:textId="6032EF31" w:rsidR="00FF351E" w:rsidRPr="00FF351E" w:rsidRDefault="00FF351E" w:rsidP="00FF351E">
      <w:pPr>
        <w:spacing w:after="0" w:line="360" w:lineRule="auto"/>
        <w:ind w:leftChars="150" w:left="330"/>
        <w:rPr>
          <w:rFonts w:ascii="Times New Roman" w:hAnsi="Times New Roman" w:cs="Times New Roman"/>
          <w:sz w:val="24"/>
          <w:szCs w:val="24"/>
          <w:lang w:val="vi-VN"/>
        </w:rPr>
      </w:pPr>
      <w:r>
        <w:rPr>
          <w:rFonts w:ascii="Times New Roman" w:hAnsi="Times New Roman" w:cs="Times New Roman"/>
          <w:sz w:val="24"/>
          <w:szCs w:val="24"/>
        </w:rPr>
        <w:t xml:space="preserve">     </w:t>
      </w:r>
      <w:r w:rsidRPr="00FF351E">
        <w:rPr>
          <w:rFonts w:ascii="Times New Roman" w:hAnsi="Times New Roman" w:cs="Times New Roman"/>
          <w:sz w:val="24"/>
          <w:szCs w:val="24"/>
          <w:lang w:val="vi-VN"/>
        </w:rPr>
        <w:t>Đề tài tập trung nghiên cứu và phát triển một trò chơi bắn súng 2D với góc nhìn từ trên xuống (Top-Down) trên nền tảng máy tính. Phạm vi của đề tài bao gồm việc thiết kế gameplay, xây dựng nhân vật người chơi, hệ thống kẻ địch, các màn chơi và giao diện cơ bản của trò chơi.</w:t>
      </w:r>
    </w:p>
    <w:p w14:paraId="0C67615C" w14:textId="6866F17A" w:rsidR="00FF351E" w:rsidRPr="00FF351E" w:rsidRDefault="00FF351E" w:rsidP="00FF351E">
      <w:pPr>
        <w:spacing w:after="0" w:line="360" w:lineRule="auto"/>
        <w:ind w:leftChars="150" w:left="330"/>
        <w:rPr>
          <w:rFonts w:ascii="Times New Roman" w:hAnsi="Times New Roman" w:cs="Times New Roman"/>
          <w:sz w:val="24"/>
          <w:szCs w:val="24"/>
        </w:rPr>
      </w:pPr>
      <w:r>
        <w:rPr>
          <w:rFonts w:ascii="Times New Roman" w:hAnsi="Times New Roman" w:cs="Times New Roman"/>
          <w:sz w:val="24"/>
          <w:szCs w:val="24"/>
        </w:rPr>
        <w:t xml:space="preserve">    </w:t>
      </w:r>
      <w:r w:rsidRPr="00FF351E">
        <w:rPr>
          <w:rFonts w:ascii="Times New Roman" w:hAnsi="Times New Roman" w:cs="Times New Roman"/>
          <w:sz w:val="24"/>
          <w:szCs w:val="24"/>
          <w:lang w:val="vi-VN"/>
        </w:rPr>
        <w:t>Do thời gian và nguồn lực thực hiện có hạn, đề tài chỉ tập trung vào việc xây dựng một trò chơi với quy mô vừa phải, bao gồm một số màn chơi cơ bản và hệ thống chiến đấu đơn giản</w:t>
      </w:r>
      <w:r>
        <w:rPr>
          <w:rFonts w:ascii="Times New Roman" w:hAnsi="Times New Roman" w:cs="Times New Roman"/>
          <w:sz w:val="24"/>
          <w:szCs w:val="24"/>
        </w:rPr>
        <w:t>.</w:t>
      </w:r>
    </w:p>
    <w:p w14:paraId="125053A1" w14:textId="382F0EA8" w:rsidR="00FF351E" w:rsidRPr="00FF351E" w:rsidRDefault="00FF351E" w:rsidP="00FF351E">
      <w:pPr>
        <w:spacing w:after="0" w:line="360" w:lineRule="auto"/>
        <w:ind w:leftChars="150" w:left="330"/>
        <w:rPr>
          <w:rFonts w:ascii="Times New Roman" w:hAnsi="Times New Roman" w:cs="Times New Roman"/>
          <w:sz w:val="24"/>
          <w:szCs w:val="24"/>
        </w:rPr>
      </w:pPr>
      <w:r>
        <w:rPr>
          <w:rFonts w:ascii="Times New Roman" w:hAnsi="Times New Roman" w:cs="Times New Roman"/>
          <w:sz w:val="24"/>
          <w:szCs w:val="24"/>
        </w:rPr>
        <w:t xml:space="preserve">     </w:t>
      </w:r>
      <w:r w:rsidRPr="00FF351E">
        <w:rPr>
          <w:rFonts w:ascii="Times New Roman" w:hAnsi="Times New Roman" w:cs="Times New Roman"/>
          <w:sz w:val="24"/>
          <w:szCs w:val="24"/>
          <w:lang w:val="vi-VN"/>
        </w:rPr>
        <w:t>Với phạm vi này, đề tài được đánh giá là phù hợp với trình độ và khả năng thực hiện của sinh viên, đồng thời vẫn đảm bảo thể hiện được các kiến thức và kỹ năng cần thiết trong lĩnh vực phát triển game.</w:t>
      </w:r>
    </w:p>
    <w:p w14:paraId="6080088D" w14:textId="77777777" w:rsidR="00126ACB" w:rsidRDefault="00B4517A" w:rsidP="00A95EC1">
      <w:pPr>
        <w:pStyle w:val="ListParagraph"/>
        <w:numPr>
          <w:ilvl w:val="0"/>
          <w:numId w:val="15"/>
        </w:numPr>
        <w:spacing w:after="0" w:line="360"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KẾT QUẢ ĐẦU RA</w:t>
      </w:r>
    </w:p>
    <w:p w14:paraId="20127B30" w14:textId="77777777" w:rsidR="00D37795" w:rsidRDefault="00FF351E" w:rsidP="00A95EC1">
      <w:pPr>
        <w:spacing w:after="0" w:line="360" w:lineRule="auto"/>
        <w:ind w:leftChars="150" w:left="330"/>
        <w:rPr>
          <w:rFonts w:ascii="Times New Roman" w:hAnsi="Times New Roman" w:cs="Times New Roman"/>
          <w:b/>
          <w:bCs/>
          <w:sz w:val="24"/>
          <w:szCs w:val="24"/>
        </w:rPr>
      </w:pPr>
      <w:r w:rsidRPr="00FF351E">
        <w:rPr>
          <w:rFonts w:ascii="Times New Roman" w:hAnsi="Times New Roman" w:cs="Times New Roman"/>
          <w:b/>
          <w:bCs/>
          <w:sz w:val="24"/>
          <w:szCs w:val="24"/>
        </w:rPr>
        <w:t>Kết quả đầu ra dự kiến của dự án:</w:t>
      </w:r>
      <w:r w:rsidR="00D37795">
        <w:rPr>
          <w:rFonts w:ascii="Times New Roman" w:hAnsi="Times New Roman" w:cs="Times New Roman"/>
          <w:b/>
          <w:bCs/>
          <w:sz w:val="24"/>
          <w:szCs w:val="24"/>
        </w:rPr>
        <w:t xml:space="preserve"> </w:t>
      </w:r>
    </w:p>
    <w:p w14:paraId="76EE3C9C" w14:textId="4CBE164A" w:rsidR="00126ACB" w:rsidRDefault="00D37795" w:rsidP="00A95EC1">
      <w:pPr>
        <w:spacing w:after="0" w:line="360" w:lineRule="auto"/>
        <w:ind w:leftChars="150" w:left="330"/>
        <w:rPr>
          <w:rFonts w:ascii="Times New Roman" w:hAnsi="Times New Roman" w:cs="Times New Roman"/>
          <w:b/>
          <w:bCs/>
          <w:sz w:val="24"/>
          <w:szCs w:val="24"/>
        </w:rPr>
      </w:pPr>
      <w:r>
        <w:rPr>
          <w:rFonts w:ascii="Times New Roman" w:hAnsi="Times New Roman" w:cs="Times New Roman"/>
          <w:b/>
          <w:bCs/>
          <w:sz w:val="24"/>
          <w:szCs w:val="24"/>
        </w:rPr>
        <w:t>Sản phẩm:</w:t>
      </w:r>
    </w:p>
    <w:p w14:paraId="7A409226" w14:textId="6011CFDC" w:rsidR="00FF351E" w:rsidRPr="00FF351E" w:rsidRDefault="00FF351E" w:rsidP="00FF351E">
      <w:pPr>
        <w:pStyle w:val="ListParagraph"/>
        <w:numPr>
          <w:ilvl w:val="0"/>
          <w:numId w:val="27"/>
        </w:numPr>
        <w:spacing w:after="0" w:line="360" w:lineRule="auto"/>
        <w:rPr>
          <w:rFonts w:ascii="Times New Roman" w:hAnsi="Times New Roman" w:cs="Times New Roman"/>
          <w:sz w:val="24"/>
          <w:szCs w:val="24"/>
          <w:lang w:val="vi-VN"/>
        </w:rPr>
      </w:pPr>
      <w:r w:rsidRPr="00FF351E">
        <w:rPr>
          <w:rFonts w:ascii="Times New Roman" w:hAnsi="Times New Roman" w:cs="Times New Roman"/>
          <w:sz w:val="24"/>
          <w:szCs w:val="24"/>
          <w:lang w:val="vi-VN"/>
        </w:rPr>
        <w:t>Một trò chơi bắn súng 2D Pixel thể loại Top-Down mang tên Shadow Warrior có thể chạy trên máy tính.</w:t>
      </w:r>
    </w:p>
    <w:p w14:paraId="1A33B710" w14:textId="37420FBA" w:rsidR="00FF351E" w:rsidRPr="00FF351E" w:rsidRDefault="00FF351E" w:rsidP="00FF351E">
      <w:pPr>
        <w:pStyle w:val="ListParagraph"/>
        <w:numPr>
          <w:ilvl w:val="0"/>
          <w:numId w:val="27"/>
        </w:numPr>
        <w:spacing w:after="0" w:line="360" w:lineRule="auto"/>
        <w:rPr>
          <w:rFonts w:ascii="Times New Roman" w:hAnsi="Times New Roman" w:cs="Times New Roman"/>
          <w:sz w:val="24"/>
          <w:szCs w:val="24"/>
          <w:lang w:val="vi-VN"/>
        </w:rPr>
      </w:pPr>
      <w:r w:rsidRPr="00FF351E">
        <w:rPr>
          <w:rFonts w:ascii="Times New Roman" w:hAnsi="Times New Roman" w:cs="Times New Roman"/>
          <w:sz w:val="24"/>
          <w:szCs w:val="24"/>
          <w:lang w:val="vi-VN"/>
        </w:rPr>
        <w:lastRenderedPageBreak/>
        <w:t>Hệ thống gameplay cơ bản bao gồm điều khiển nhân vật, chiến đấu với kẻ địch và các màn chơi.</w:t>
      </w:r>
    </w:p>
    <w:p w14:paraId="4D02B302" w14:textId="3AE3706A" w:rsidR="00FF351E" w:rsidRPr="00FF351E" w:rsidRDefault="00FF351E" w:rsidP="00FF351E">
      <w:pPr>
        <w:pStyle w:val="ListParagraph"/>
        <w:numPr>
          <w:ilvl w:val="0"/>
          <w:numId w:val="27"/>
        </w:numPr>
        <w:spacing w:after="0" w:line="360" w:lineRule="auto"/>
        <w:rPr>
          <w:rFonts w:ascii="Times New Roman" w:hAnsi="Times New Roman" w:cs="Times New Roman"/>
          <w:sz w:val="24"/>
          <w:szCs w:val="24"/>
          <w:lang w:val="vi-VN"/>
        </w:rPr>
      </w:pPr>
      <w:r w:rsidRPr="00FF351E">
        <w:rPr>
          <w:rFonts w:ascii="Times New Roman" w:hAnsi="Times New Roman" w:cs="Times New Roman"/>
          <w:sz w:val="24"/>
          <w:szCs w:val="24"/>
          <w:lang w:val="vi-VN"/>
        </w:rPr>
        <w:t>Giao diện người dùng trong game như menu, thanh máu và các thông tin hiển thị.</w:t>
      </w:r>
    </w:p>
    <w:p w14:paraId="7B9A3787" w14:textId="13BFC0D1" w:rsidR="00FF351E" w:rsidRPr="00FF351E" w:rsidRDefault="00FF351E" w:rsidP="00FF351E">
      <w:pPr>
        <w:pStyle w:val="ListParagraph"/>
        <w:numPr>
          <w:ilvl w:val="0"/>
          <w:numId w:val="27"/>
        </w:numPr>
        <w:spacing w:after="0" w:line="360" w:lineRule="auto"/>
        <w:rPr>
          <w:rFonts w:ascii="Times New Roman" w:hAnsi="Times New Roman" w:cs="Times New Roman"/>
          <w:sz w:val="24"/>
          <w:szCs w:val="24"/>
          <w:lang w:val="vi-VN"/>
        </w:rPr>
      </w:pPr>
      <w:r w:rsidRPr="00FF351E">
        <w:rPr>
          <w:rFonts w:ascii="Times New Roman" w:hAnsi="Times New Roman" w:cs="Times New Roman"/>
          <w:sz w:val="24"/>
          <w:szCs w:val="24"/>
          <w:lang w:val="vi-VN"/>
        </w:rPr>
        <w:t>Tài liệu báo cáo khóa luận mô tả quá trình nghiên cứu, thiết kế và phát triển trò chơi.</w:t>
      </w:r>
    </w:p>
    <w:p w14:paraId="66513425" w14:textId="69AEA244" w:rsidR="00FF351E" w:rsidRPr="00D37795" w:rsidRDefault="00FF351E" w:rsidP="00FF351E">
      <w:pPr>
        <w:pStyle w:val="ListParagraph"/>
        <w:numPr>
          <w:ilvl w:val="0"/>
          <w:numId w:val="27"/>
        </w:numPr>
        <w:spacing w:after="0" w:line="360" w:lineRule="auto"/>
        <w:rPr>
          <w:rFonts w:ascii="Times New Roman" w:hAnsi="Times New Roman" w:cs="Times New Roman"/>
          <w:sz w:val="24"/>
          <w:szCs w:val="24"/>
          <w:lang w:val="vi-VN"/>
        </w:rPr>
      </w:pPr>
      <w:r w:rsidRPr="00FF351E">
        <w:rPr>
          <w:rFonts w:ascii="Times New Roman" w:hAnsi="Times New Roman" w:cs="Times New Roman"/>
          <w:sz w:val="24"/>
          <w:szCs w:val="24"/>
          <w:lang w:val="vi-VN"/>
        </w:rPr>
        <w:t>Bộ mã nguồn của trò chơi được xây dựng bằng Unity và ngôn ngữ lập trình C#.</w:t>
      </w:r>
    </w:p>
    <w:p w14:paraId="2191EE37" w14:textId="700D237B" w:rsidR="00D37795" w:rsidRPr="00D37795" w:rsidRDefault="00D37795" w:rsidP="00D37795">
      <w:pPr>
        <w:spacing w:after="0" w:line="360" w:lineRule="auto"/>
        <w:ind w:left="360"/>
        <w:rPr>
          <w:rFonts w:ascii="Times New Roman" w:hAnsi="Times New Roman" w:cs="Times New Roman"/>
          <w:sz w:val="24"/>
          <w:szCs w:val="24"/>
        </w:rPr>
      </w:pPr>
      <w:r w:rsidRPr="00D37795">
        <w:rPr>
          <w:rFonts w:ascii="Times New Roman" w:hAnsi="Times New Roman" w:cs="Times New Roman"/>
          <w:b/>
          <w:bCs/>
          <w:sz w:val="24"/>
          <w:szCs w:val="24"/>
        </w:rPr>
        <w:t>Giải pháp phát triển game 2D:</w:t>
      </w:r>
      <w:r w:rsidRPr="00D37795">
        <w:rPr>
          <w:rFonts w:ascii="Times New Roman" w:hAnsi="Times New Roman" w:cs="Times New Roman"/>
          <w:sz w:val="24"/>
          <w:szCs w:val="24"/>
        </w:rPr>
        <w:br/>
        <w:t>Đề tài đề xuất một cách tiếp cận trong việc xây dựng game bắn súng 2D Pixel bằng công cụ Unity, bao gồm quy trình thiết kế gameplay, tổ chức các thành phần trong game và cách xây dựng hệ thống nhân vật, kẻ địch và màn chơi.</w:t>
      </w:r>
    </w:p>
    <w:p w14:paraId="0C616436" w14:textId="77777777" w:rsidR="00FF351E" w:rsidRDefault="00FF351E" w:rsidP="00A95EC1">
      <w:pPr>
        <w:spacing w:after="0" w:line="360" w:lineRule="auto"/>
        <w:ind w:leftChars="150" w:left="330"/>
        <w:rPr>
          <w:rFonts w:ascii="Times New Roman" w:hAnsi="Times New Roman" w:cs="Times New Roman"/>
          <w:sz w:val="24"/>
          <w:szCs w:val="24"/>
        </w:rPr>
      </w:pPr>
    </w:p>
    <w:p w14:paraId="590C482D" w14:textId="77777777" w:rsidR="00D37795" w:rsidRDefault="00D37795" w:rsidP="00A95EC1">
      <w:pPr>
        <w:spacing w:after="0" w:line="360" w:lineRule="auto"/>
        <w:ind w:leftChars="150" w:left="330"/>
        <w:rPr>
          <w:rFonts w:ascii="Times New Roman" w:hAnsi="Times New Roman" w:cs="Times New Roman"/>
          <w:sz w:val="24"/>
          <w:szCs w:val="24"/>
        </w:rPr>
      </w:pPr>
    </w:p>
    <w:p w14:paraId="104C238F" w14:textId="77777777" w:rsidR="00D37795" w:rsidRDefault="00D37795" w:rsidP="00A95EC1">
      <w:pPr>
        <w:spacing w:after="0" w:line="360" w:lineRule="auto"/>
        <w:ind w:leftChars="150" w:left="330"/>
        <w:rPr>
          <w:rFonts w:ascii="Times New Roman" w:hAnsi="Times New Roman" w:cs="Times New Roman"/>
          <w:sz w:val="24"/>
          <w:szCs w:val="24"/>
        </w:rPr>
      </w:pPr>
    </w:p>
    <w:p w14:paraId="24BFEE04" w14:textId="77777777" w:rsidR="00D37795" w:rsidRDefault="00D37795" w:rsidP="00A95EC1">
      <w:pPr>
        <w:spacing w:after="0" w:line="360" w:lineRule="auto"/>
        <w:ind w:leftChars="150" w:left="330"/>
        <w:rPr>
          <w:rFonts w:ascii="Times New Roman" w:hAnsi="Times New Roman" w:cs="Times New Roman"/>
          <w:sz w:val="24"/>
          <w:szCs w:val="24"/>
        </w:rPr>
      </w:pPr>
    </w:p>
    <w:p w14:paraId="090DE69E" w14:textId="77777777" w:rsidR="00D37795" w:rsidRDefault="00D37795" w:rsidP="00A95EC1">
      <w:pPr>
        <w:spacing w:after="0" w:line="360" w:lineRule="auto"/>
        <w:ind w:leftChars="150" w:left="330"/>
        <w:rPr>
          <w:rFonts w:ascii="Times New Roman" w:hAnsi="Times New Roman" w:cs="Times New Roman"/>
          <w:sz w:val="24"/>
          <w:szCs w:val="24"/>
        </w:rPr>
      </w:pPr>
    </w:p>
    <w:p w14:paraId="56F25252" w14:textId="77777777" w:rsidR="00D37795" w:rsidRDefault="00D37795" w:rsidP="00A95EC1">
      <w:pPr>
        <w:spacing w:after="0" w:line="360" w:lineRule="auto"/>
        <w:ind w:leftChars="150" w:left="330"/>
        <w:rPr>
          <w:rFonts w:ascii="Times New Roman" w:hAnsi="Times New Roman" w:cs="Times New Roman"/>
          <w:sz w:val="24"/>
          <w:szCs w:val="24"/>
        </w:rPr>
      </w:pPr>
    </w:p>
    <w:p w14:paraId="099AF044" w14:textId="77777777" w:rsidR="00D37795" w:rsidRDefault="00D37795" w:rsidP="00A95EC1">
      <w:pPr>
        <w:spacing w:after="0" w:line="360" w:lineRule="auto"/>
        <w:ind w:leftChars="150" w:left="330"/>
        <w:rPr>
          <w:rFonts w:ascii="Times New Roman" w:hAnsi="Times New Roman" w:cs="Times New Roman"/>
          <w:sz w:val="24"/>
          <w:szCs w:val="24"/>
        </w:rPr>
      </w:pPr>
    </w:p>
    <w:p w14:paraId="5407D1EB" w14:textId="77777777" w:rsidR="00D37795" w:rsidRDefault="00D37795" w:rsidP="00A95EC1">
      <w:pPr>
        <w:spacing w:after="0" w:line="360" w:lineRule="auto"/>
        <w:ind w:leftChars="150" w:left="330"/>
        <w:rPr>
          <w:rFonts w:ascii="Times New Roman" w:hAnsi="Times New Roman" w:cs="Times New Roman"/>
          <w:sz w:val="24"/>
          <w:szCs w:val="24"/>
        </w:rPr>
      </w:pPr>
    </w:p>
    <w:p w14:paraId="4F9A8B98" w14:textId="77777777" w:rsidR="00D37795" w:rsidRDefault="00D37795" w:rsidP="00A95EC1">
      <w:pPr>
        <w:spacing w:after="0" w:line="360" w:lineRule="auto"/>
        <w:ind w:leftChars="150" w:left="330"/>
        <w:rPr>
          <w:rFonts w:ascii="Times New Roman" w:hAnsi="Times New Roman" w:cs="Times New Roman"/>
          <w:sz w:val="24"/>
          <w:szCs w:val="24"/>
        </w:rPr>
      </w:pPr>
    </w:p>
    <w:p w14:paraId="10D0DA9F" w14:textId="77777777" w:rsidR="00D37795" w:rsidRDefault="00D37795" w:rsidP="00A95EC1">
      <w:pPr>
        <w:spacing w:after="0" w:line="360" w:lineRule="auto"/>
        <w:ind w:leftChars="150" w:left="330"/>
        <w:rPr>
          <w:rFonts w:ascii="Times New Roman" w:hAnsi="Times New Roman" w:cs="Times New Roman"/>
          <w:sz w:val="24"/>
          <w:szCs w:val="24"/>
        </w:rPr>
      </w:pPr>
    </w:p>
    <w:p w14:paraId="7007172C" w14:textId="77777777" w:rsidR="00D37795" w:rsidRDefault="00D37795" w:rsidP="00A95EC1">
      <w:pPr>
        <w:spacing w:after="0" w:line="360" w:lineRule="auto"/>
        <w:ind w:leftChars="150" w:left="330"/>
        <w:rPr>
          <w:rFonts w:ascii="Times New Roman" w:hAnsi="Times New Roman" w:cs="Times New Roman"/>
          <w:sz w:val="24"/>
          <w:szCs w:val="24"/>
        </w:rPr>
      </w:pPr>
    </w:p>
    <w:p w14:paraId="325A20B0" w14:textId="77777777" w:rsidR="00D37795" w:rsidRDefault="00D37795" w:rsidP="00A95EC1">
      <w:pPr>
        <w:spacing w:after="0" w:line="360" w:lineRule="auto"/>
        <w:ind w:leftChars="150" w:left="330"/>
        <w:rPr>
          <w:rFonts w:ascii="Times New Roman" w:hAnsi="Times New Roman" w:cs="Times New Roman"/>
          <w:sz w:val="24"/>
          <w:szCs w:val="24"/>
        </w:rPr>
      </w:pPr>
    </w:p>
    <w:p w14:paraId="18C66017" w14:textId="77777777" w:rsidR="00D37795" w:rsidRPr="00FF351E" w:rsidRDefault="00D37795" w:rsidP="00A95EC1">
      <w:pPr>
        <w:spacing w:after="0" w:line="360" w:lineRule="auto"/>
        <w:ind w:leftChars="150" w:left="330"/>
        <w:rPr>
          <w:rFonts w:ascii="Times New Roman" w:hAnsi="Times New Roman" w:cs="Times New Roman"/>
          <w:sz w:val="24"/>
          <w:szCs w:val="24"/>
        </w:rPr>
      </w:pPr>
    </w:p>
    <w:p w14:paraId="2C981B58" w14:textId="77777777" w:rsidR="00126ACB" w:rsidRDefault="00126ACB" w:rsidP="00A95EC1">
      <w:pPr>
        <w:spacing w:after="0" w:line="360" w:lineRule="auto"/>
        <w:rPr>
          <w:rFonts w:ascii="Times New Roman" w:hAnsi="Times New Roman" w:cs="Times New Roman"/>
          <w:i/>
          <w:iCs/>
          <w:sz w:val="24"/>
          <w:szCs w:val="24"/>
        </w:rPr>
      </w:pPr>
    </w:p>
    <w:p w14:paraId="625DBD62" w14:textId="77777777" w:rsidR="00126ACB" w:rsidRDefault="00B4517A" w:rsidP="00A95EC1">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Xác nhận của </w:t>
      </w:r>
      <w:r>
        <w:rPr>
          <w:rFonts w:ascii="Times New Roman" w:hAnsi="Times New Roman" w:cs="Times New Roman"/>
          <w:b/>
          <w:bCs/>
          <w:sz w:val="24"/>
          <w:szCs w:val="24"/>
        </w:rPr>
        <w:tab/>
        <w:t>Đại diện nhóm</w:t>
      </w:r>
    </w:p>
    <w:p w14:paraId="41373E34" w14:textId="77777777" w:rsidR="00126ACB" w:rsidRDefault="00B4517A" w:rsidP="00A95EC1">
      <w:pPr>
        <w:tabs>
          <w:tab w:val="center" w:pos="2552"/>
          <w:tab w:val="center" w:pos="7797"/>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t>Giảng Viên Hướng Dẫn</w:t>
      </w:r>
      <w:r>
        <w:rPr>
          <w:rFonts w:ascii="Times New Roman" w:hAnsi="Times New Roman" w:cs="Times New Roman"/>
          <w:b/>
          <w:bCs/>
          <w:sz w:val="24"/>
          <w:szCs w:val="24"/>
        </w:rPr>
        <w:tab/>
        <w:t>thực hiện đề tài</w:t>
      </w:r>
    </w:p>
    <w:p w14:paraId="7F5A366A" w14:textId="77777777" w:rsidR="00126ACB" w:rsidRDefault="00B4517A" w:rsidP="00A95EC1">
      <w:pPr>
        <w:tabs>
          <w:tab w:val="center" w:pos="2552"/>
          <w:tab w:val="center" w:pos="7797"/>
        </w:tabs>
        <w:spacing w:after="0" w:line="360" w:lineRule="auto"/>
        <w:rPr>
          <w:rFonts w:ascii="Times New Roman" w:hAnsi="Times New Roman" w:cs="Times New Roman"/>
          <w:i/>
          <w:iCs/>
          <w:sz w:val="24"/>
          <w:szCs w:val="24"/>
        </w:rPr>
      </w:pPr>
      <w:r>
        <w:rPr>
          <w:rFonts w:ascii="Times New Roman" w:hAnsi="Times New Roman" w:cs="Times New Roman"/>
          <w:i/>
          <w:iCs/>
          <w:sz w:val="24"/>
          <w:szCs w:val="24"/>
        </w:rPr>
        <w:tab/>
        <w:t>(Ký và ghi rõ họ tên)</w:t>
      </w:r>
      <w:r>
        <w:rPr>
          <w:rFonts w:ascii="Times New Roman" w:hAnsi="Times New Roman" w:cs="Times New Roman"/>
          <w:i/>
          <w:iCs/>
          <w:sz w:val="24"/>
          <w:szCs w:val="24"/>
        </w:rPr>
        <w:tab/>
        <w:t>(Ký và ghi rõ họ tên)</w:t>
      </w:r>
    </w:p>
    <w:p w14:paraId="42E6856E" w14:textId="77777777" w:rsidR="00126ACB" w:rsidRDefault="00126ACB" w:rsidP="00A95EC1">
      <w:pPr>
        <w:spacing w:after="0" w:line="360" w:lineRule="auto"/>
      </w:pPr>
    </w:p>
    <w:sectPr w:rsidR="00126ACB">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33D47" w14:textId="77777777" w:rsidR="00591618" w:rsidRDefault="00591618">
      <w:pPr>
        <w:spacing w:line="240" w:lineRule="auto"/>
      </w:pPr>
      <w:r>
        <w:separator/>
      </w:r>
    </w:p>
  </w:endnote>
  <w:endnote w:type="continuationSeparator" w:id="0">
    <w:p w14:paraId="629B6262" w14:textId="77777777" w:rsidR="00591618" w:rsidRDefault="00591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57D3" w14:textId="77777777" w:rsidR="00A95EC1" w:rsidRDefault="00A95EC1">
    <w:pPr>
      <w:pStyle w:val="Footer"/>
      <w:jc w:val="center"/>
      <w:rPr>
        <w:color w:val="5B9BD5" w:themeColor="accent1"/>
      </w:rPr>
    </w:pPr>
    <w:r>
      <w:rPr>
        <w:color w:val="5B9BD5" w:themeColor="accent1"/>
      </w:rPr>
      <w:t xml:space="preserv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2D57F2">
      <w:rPr>
        <w:noProof/>
        <w:color w:val="5B9BD5" w:themeColor="accent1"/>
      </w:rPr>
      <w:t>5</w:t>
    </w:r>
    <w:r>
      <w:rPr>
        <w:color w:val="5B9BD5" w:themeColor="accent1"/>
      </w:rPr>
      <w:fldChar w:fldCharType="end"/>
    </w:r>
    <w:r>
      <w:rPr>
        <w:color w:val="5B9BD5" w:themeColor="accent1"/>
      </w:rPr>
      <w:t xml:space="preserve">/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2D57F2">
      <w:rPr>
        <w:noProof/>
        <w:color w:val="5B9BD5" w:themeColor="accent1"/>
      </w:rPr>
      <w:t>5</w:t>
    </w:r>
    <w:r>
      <w:rPr>
        <w:color w:val="5B9BD5" w:themeColor="accent1"/>
      </w:rPr>
      <w:fldChar w:fldCharType="end"/>
    </w:r>
  </w:p>
  <w:p w14:paraId="09C704A9" w14:textId="77777777" w:rsidR="00A95EC1" w:rsidRDefault="00A95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D575" w14:textId="77777777" w:rsidR="00591618" w:rsidRDefault="00591618">
      <w:pPr>
        <w:spacing w:after="0"/>
      </w:pPr>
      <w:r>
        <w:separator/>
      </w:r>
    </w:p>
  </w:footnote>
  <w:footnote w:type="continuationSeparator" w:id="0">
    <w:p w14:paraId="54878F20" w14:textId="77777777" w:rsidR="00591618" w:rsidRDefault="005916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2139E2"/>
    <w:multiLevelType w:val="multilevel"/>
    <w:tmpl w:val="AC2139E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06300F5"/>
    <w:multiLevelType w:val="multilevel"/>
    <w:tmpl w:val="C8A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55488"/>
    <w:multiLevelType w:val="multilevel"/>
    <w:tmpl w:val="5C9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B405F"/>
    <w:multiLevelType w:val="hybridMultilevel"/>
    <w:tmpl w:val="9F10A834"/>
    <w:lvl w:ilvl="0" w:tplc="042A0001">
      <w:start w:val="1"/>
      <w:numFmt w:val="bullet"/>
      <w:lvlText w:val=""/>
      <w:lvlJc w:val="left"/>
      <w:pPr>
        <w:ind w:left="1410" w:hanging="360"/>
      </w:pPr>
      <w:rPr>
        <w:rFonts w:ascii="Symbol" w:hAnsi="Symbol" w:hint="default"/>
      </w:rPr>
    </w:lvl>
    <w:lvl w:ilvl="1" w:tplc="042A0003" w:tentative="1">
      <w:start w:val="1"/>
      <w:numFmt w:val="bullet"/>
      <w:lvlText w:val="o"/>
      <w:lvlJc w:val="left"/>
      <w:pPr>
        <w:ind w:left="2130" w:hanging="360"/>
      </w:pPr>
      <w:rPr>
        <w:rFonts w:ascii="Courier New" w:hAnsi="Courier New" w:cs="Courier New" w:hint="default"/>
      </w:rPr>
    </w:lvl>
    <w:lvl w:ilvl="2" w:tplc="042A0005" w:tentative="1">
      <w:start w:val="1"/>
      <w:numFmt w:val="bullet"/>
      <w:lvlText w:val=""/>
      <w:lvlJc w:val="left"/>
      <w:pPr>
        <w:ind w:left="2850" w:hanging="360"/>
      </w:pPr>
      <w:rPr>
        <w:rFonts w:ascii="Wingdings" w:hAnsi="Wingdings" w:hint="default"/>
      </w:rPr>
    </w:lvl>
    <w:lvl w:ilvl="3" w:tplc="042A0001" w:tentative="1">
      <w:start w:val="1"/>
      <w:numFmt w:val="bullet"/>
      <w:lvlText w:val=""/>
      <w:lvlJc w:val="left"/>
      <w:pPr>
        <w:ind w:left="3570" w:hanging="360"/>
      </w:pPr>
      <w:rPr>
        <w:rFonts w:ascii="Symbol" w:hAnsi="Symbol" w:hint="default"/>
      </w:rPr>
    </w:lvl>
    <w:lvl w:ilvl="4" w:tplc="042A0003" w:tentative="1">
      <w:start w:val="1"/>
      <w:numFmt w:val="bullet"/>
      <w:lvlText w:val="o"/>
      <w:lvlJc w:val="left"/>
      <w:pPr>
        <w:ind w:left="4290" w:hanging="360"/>
      </w:pPr>
      <w:rPr>
        <w:rFonts w:ascii="Courier New" w:hAnsi="Courier New" w:cs="Courier New" w:hint="default"/>
      </w:rPr>
    </w:lvl>
    <w:lvl w:ilvl="5" w:tplc="042A0005" w:tentative="1">
      <w:start w:val="1"/>
      <w:numFmt w:val="bullet"/>
      <w:lvlText w:val=""/>
      <w:lvlJc w:val="left"/>
      <w:pPr>
        <w:ind w:left="5010" w:hanging="360"/>
      </w:pPr>
      <w:rPr>
        <w:rFonts w:ascii="Wingdings" w:hAnsi="Wingdings" w:hint="default"/>
      </w:rPr>
    </w:lvl>
    <w:lvl w:ilvl="6" w:tplc="042A0001" w:tentative="1">
      <w:start w:val="1"/>
      <w:numFmt w:val="bullet"/>
      <w:lvlText w:val=""/>
      <w:lvlJc w:val="left"/>
      <w:pPr>
        <w:ind w:left="5730" w:hanging="360"/>
      </w:pPr>
      <w:rPr>
        <w:rFonts w:ascii="Symbol" w:hAnsi="Symbol" w:hint="default"/>
      </w:rPr>
    </w:lvl>
    <w:lvl w:ilvl="7" w:tplc="042A0003" w:tentative="1">
      <w:start w:val="1"/>
      <w:numFmt w:val="bullet"/>
      <w:lvlText w:val="o"/>
      <w:lvlJc w:val="left"/>
      <w:pPr>
        <w:ind w:left="6450" w:hanging="360"/>
      </w:pPr>
      <w:rPr>
        <w:rFonts w:ascii="Courier New" w:hAnsi="Courier New" w:cs="Courier New" w:hint="default"/>
      </w:rPr>
    </w:lvl>
    <w:lvl w:ilvl="8" w:tplc="042A0005" w:tentative="1">
      <w:start w:val="1"/>
      <w:numFmt w:val="bullet"/>
      <w:lvlText w:val=""/>
      <w:lvlJc w:val="left"/>
      <w:pPr>
        <w:ind w:left="7170" w:hanging="360"/>
      </w:pPr>
      <w:rPr>
        <w:rFonts w:ascii="Wingdings" w:hAnsi="Wingdings" w:hint="default"/>
      </w:rPr>
    </w:lvl>
  </w:abstractNum>
  <w:abstractNum w:abstractNumId="14" w15:restartNumberingAfterBreak="0">
    <w:nsid w:val="0B75498F"/>
    <w:multiLevelType w:val="hybridMultilevel"/>
    <w:tmpl w:val="13CE0B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1CE4456"/>
    <w:multiLevelType w:val="multilevel"/>
    <w:tmpl w:val="D20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86744"/>
    <w:multiLevelType w:val="hybridMultilevel"/>
    <w:tmpl w:val="DDF0CFA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18B87EBB"/>
    <w:multiLevelType w:val="multilevel"/>
    <w:tmpl w:val="1BF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F024D"/>
    <w:multiLevelType w:val="hybridMultilevel"/>
    <w:tmpl w:val="E95027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1BDE5A8A"/>
    <w:multiLevelType w:val="multilevel"/>
    <w:tmpl w:val="1BDE5A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5497C32"/>
    <w:multiLevelType w:val="hybridMultilevel"/>
    <w:tmpl w:val="DDA6ECA4"/>
    <w:lvl w:ilvl="0" w:tplc="042A0001">
      <w:start w:val="1"/>
      <w:numFmt w:val="bullet"/>
      <w:lvlText w:val=""/>
      <w:lvlJc w:val="left"/>
      <w:pPr>
        <w:ind w:left="1050" w:hanging="360"/>
      </w:pPr>
      <w:rPr>
        <w:rFonts w:ascii="Symbol" w:hAnsi="Symbol" w:hint="default"/>
      </w:rPr>
    </w:lvl>
    <w:lvl w:ilvl="1" w:tplc="042A0003" w:tentative="1">
      <w:start w:val="1"/>
      <w:numFmt w:val="bullet"/>
      <w:lvlText w:val="o"/>
      <w:lvlJc w:val="left"/>
      <w:pPr>
        <w:ind w:left="1770" w:hanging="360"/>
      </w:pPr>
      <w:rPr>
        <w:rFonts w:ascii="Courier New" w:hAnsi="Courier New" w:cs="Courier New" w:hint="default"/>
      </w:rPr>
    </w:lvl>
    <w:lvl w:ilvl="2" w:tplc="042A0005" w:tentative="1">
      <w:start w:val="1"/>
      <w:numFmt w:val="bullet"/>
      <w:lvlText w:val=""/>
      <w:lvlJc w:val="left"/>
      <w:pPr>
        <w:ind w:left="2490" w:hanging="360"/>
      </w:pPr>
      <w:rPr>
        <w:rFonts w:ascii="Wingdings" w:hAnsi="Wingdings" w:hint="default"/>
      </w:rPr>
    </w:lvl>
    <w:lvl w:ilvl="3" w:tplc="042A0001" w:tentative="1">
      <w:start w:val="1"/>
      <w:numFmt w:val="bullet"/>
      <w:lvlText w:val=""/>
      <w:lvlJc w:val="left"/>
      <w:pPr>
        <w:ind w:left="3210" w:hanging="360"/>
      </w:pPr>
      <w:rPr>
        <w:rFonts w:ascii="Symbol" w:hAnsi="Symbol" w:hint="default"/>
      </w:rPr>
    </w:lvl>
    <w:lvl w:ilvl="4" w:tplc="042A0003" w:tentative="1">
      <w:start w:val="1"/>
      <w:numFmt w:val="bullet"/>
      <w:lvlText w:val="o"/>
      <w:lvlJc w:val="left"/>
      <w:pPr>
        <w:ind w:left="3930" w:hanging="360"/>
      </w:pPr>
      <w:rPr>
        <w:rFonts w:ascii="Courier New" w:hAnsi="Courier New" w:cs="Courier New" w:hint="default"/>
      </w:rPr>
    </w:lvl>
    <w:lvl w:ilvl="5" w:tplc="042A0005" w:tentative="1">
      <w:start w:val="1"/>
      <w:numFmt w:val="bullet"/>
      <w:lvlText w:val=""/>
      <w:lvlJc w:val="left"/>
      <w:pPr>
        <w:ind w:left="4650" w:hanging="360"/>
      </w:pPr>
      <w:rPr>
        <w:rFonts w:ascii="Wingdings" w:hAnsi="Wingdings" w:hint="default"/>
      </w:rPr>
    </w:lvl>
    <w:lvl w:ilvl="6" w:tplc="042A0001" w:tentative="1">
      <w:start w:val="1"/>
      <w:numFmt w:val="bullet"/>
      <w:lvlText w:val=""/>
      <w:lvlJc w:val="left"/>
      <w:pPr>
        <w:ind w:left="5370" w:hanging="360"/>
      </w:pPr>
      <w:rPr>
        <w:rFonts w:ascii="Symbol" w:hAnsi="Symbol" w:hint="default"/>
      </w:rPr>
    </w:lvl>
    <w:lvl w:ilvl="7" w:tplc="042A0003" w:tentative="1">
      <w:start w:val="1"/>
      <w:numFmt w:val="bullet"/>
      <w:lvlText w:val="o"/>
      <w:lvlJc w:val="left"/>
      <w:pPr>
        <w:ind w:left="6090" w:hanging="360"/>
      </w:pPr>
      <w:rPr>
        <w:rFonts w:ascii="Courier New" w:hAnsi="Courier New" w:cs="Courier New" w:hint="default"/>
      </w:rPr>
    </w:lvl>
    <w:lvl w:ilvl="8" w:tplc="042A0005" w:tentative="1">
      <w:start w:val="1"/>
      <w:numFmt w:val="bullet"/>
      <w:lvlText w:val=""/>
      <w:lvlJc w:val="left"/>
      <w:pPr>
        <w:ind w:left="6810" w:hanging="360"/>
      </w:pPr>
      <w:rPr>
        <w:rFonts w:ascii="Wingdings" w:hAnsi="Wingdings" w:hint="default"/>
      </w:rPr>
    </w:lvl>
  </w:abstractNum>
  <w:abstractNum w:abstractNumId="21" w15:restartNumberingAfterBreak="0">
    <w:nsid w:val="3C8D2BB9"/>
    <w:multiLevelType w:val="multilevel"/>
    <w:tmpl w:val="3C8D2BB9"/>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59D3607"/>
    <w:multiLevelType w:val="multilevel"/>
    <w:tmpl w:val="DC6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3CCA1"/>
    <w:multiLevelType w:val="singleLevel"/>
    <w:tmpl w:val="5783CCA1"/>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9C4715F"/>
    <w:multiLevelType w:val="multilevel"/>
    <w:tmpl w:val="59A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17903"/>
    <w:multiLevelType w:val="multilevel"/>
    <w:tmpl w:val="532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31299"/>
    <w:multiLevelType w:val="hybridMultilevel"/>
    <w:tmpl w:val="7B606F54"/>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7" w15:restartNumberingAfterBreak="0">
    <w:nsid w:val="6B9207CB"/>
    <w:multiLevelType w:val="multilevel"/>
    <w:tmpl w:val="3E90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30856">
    <w:abstractNumId w:val="10"/>
  </w:num>
  <w:num w:numId="2" w16cid:durableId="200409604">
    <w:abstractNumId w:val="8"/>
  </w:num>
  <w:num w:numId="3" w16cid:durableId="2003391801">
    <w:abstractNumId w:val="7"/>
  </w:num>
  <w:num w:numId="4" w16cid:durableId="2051683329">
    <w:abstractNumId w:val="6"/>
  </w:num>
  <w:num w:numId="5" w16cid:durableId="1430001663">
    <w:abstractNumId w:val="5"/>
  </w:num>
  <w:num w:numId="6" w16cid:durableId="1083530852">
    <w:abstractNumId w:val="9"/>
  </w:num>
  <w:num w:numId="7" w16cid:durableId="1504323762">
    <w:abstractNumId w:val="4"/>
  </w:num>
  <w:num w:numId="8" w16cid:durableId="262147945">
    <w:abstractNumId w:val="3"/>
  </w:num>
  <w:num w:numId="9" w16cid:durableId="858080019">
    <w:abstractNumId w:val="2"/>
  </w:num>
  <w:num w:numId="10" w16cid:durableId="935091929">
    <w:abstractNumId w:val="1"/>
  </w:num>
  <w:num w:numId="11" w16cid:durableId="1685202142">
    <w:abstractNumId w:val="19"/>
  </w:num>
  <w:num w:numId="12" w16cid:durableId="781268412">
    <w:abstractNumId w:val="0"/>
  </w:num>
  <w:num w:numId="13" w16cid:durableId="1907644154">
    <w:abstractNumId w:val="21"/>
  </w:num>
  <w:num w:numId="14" w16cid:durableId="1251544527">
    <w:abstractNumId w:val="23"/>
  </w:num>
  <w:num w:numId="15" w16cid:durableId="727069651">
    <w:abstractNumId w:val="14"/>
  </w:num>
  <w:num w:numId="16" w16cid:durableId="2050717369">
    <w:abstractNumId w:val="17"/>
  </w:num>
  <w:num w:numId="17" w16cid:durableId="129593237">
    <w:abstractNumId w:val="13"/>
  </w:num>
  <w:num w:numId="18" w16cid:durableId="301539823">
    <w:abstractNumId w:val="22"/>
  </w:num>
  <w:num w:numId="19" w16cid:durableId="359013166">
    <w:abstractNumId w:val="26"/>
  </w:num>
  <w:num w:numId="20" w16cid:durableId="732892269">
    <w:abstractNumId w:val="12"/>
  </w:num>
  <w:num w:numId="21" w16cid:durableId="149098801">
    <w:abstractNumId w:val="11"/>
  </w:num>
  <w:num w:numId="22" w16cid:durableId="1514344465">
    <w:abstractNumId w:val="18"/>
  </w:num>
  <w:num w:numId="23" w16cid:durableId="1790202919">
    <w:abstractNumId w:val="16"/>
  </w:num>
  <w:num w:numId="24" w16cid:durableId="889875586">
    <w:abstractNumId w:val="27"/>
  </w:num>
  <w:num w:numId="25" w16cid:durableId="2108185001">
    <w:abstractNumId w:val="15"/>
  </w:num>
  <w:num w:numId="26" w16cid:durableId="870189138">
    <w:abstractNumId w:val="25"/>
  </w:num>
  <w:num w:numId="27" w16cid:durableId="1624336921">
    <w:abstractNumId w:val="24"/>
  </w:num>
  <w:num w:numId="28" w16cid:durableId="1200735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B70E85"/>
    <w:rsid w:val="00033FA8"/>
    <w:rsid w:val="00050A31"/>
    <w:rsid w:val="000716D2"/>
    <w:rsid w:val="00071AAB"/>
    <w:rsid w:val="000B76C4"/>
    <w:rsid w:val="000C5610"/>
    <w:rsid w:val="000E6552"/>
    <w:rsid w:val="000F3A4F"/>
    <w:rsid w:val="000F59AC"/>
    <w:rsid w:val="00122724"/>
    <w:rsid w:val="00126ACB"/>
    <w:rsid w:val="001364FE"/>
    <w:rsid w:val="001368DD"/>
    <w:rsid w:val="0014624A"/>
    <w:rsid w:val="00147DB3"/>
    <w:rsid w:val="001518A5"/>
    <w:rsid w:val="00153BF3"/>
    <w:rsid w:val="00170095"/>
    <w:rsid w:val="00170E4F"/>
    <w:rsid w:val="001743F4"/>
    <w:rsid w:val="00187C33"/>
    <w:rsid w:val="001936B7"/>
    <w:rsid w:val="00196AB1"/>
    <w:rsid w:val="001B7F76"/>
    <w:rsid w:val="001D7807"/>
    <w:rsid w:val="001E0B65"/>
    <w:rsid w:val="00201333"/>
    <w:rsid w:val="00210FA7"/>
    <w:rsid w:val="00216417"/>
    <w:rsid w:val="00230A9F"/>
    <w:rsid w:val="00246675"/>
    <w:rsid w:val="0026631D"/>
    <w:rsid w:val="002C2F53"/>
    <w:rsid w:val="002D57F2"/>
    <w:rsid w:val="00313126"/>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91618"/>
    <w:rsid w:val="005A4526"/>
    <w:rsid w:val="005C1B16"/>
    <w:rsid w:val="005E53D0"/>
    <w:rsid w:val="006002EB"/>
    <w:rsid w:val="006128EF"/>
    <w:rsid w:val="006264B4"/>
    <w:rsid w:val="00643033"/>
    <w:rsid w:val="00644CC3"/>
    <w:rsid w:val="00654AB3"/>
    <w:rsid w:val="00661468"/>
    <w:rsid w:val="006649F0"/>
    <w:rsid w:val="0067245D"/>
    <w:rsid w:val="00672859"/>
    <w:rsid w:val="0068470E"/>
    <w:rsid w:val="00695DCD"/>
    <w:rsid w:val="006A05CC"/>
    <w:rsid w:val="006A35A7"/>
    <w:rsid w:val="00702E7E"/>
    <w:rsid w:val="007152D7"/>
    <w:rsid w:val="007418C4"/>
    <w:rsid w:val="00746C14"/>
    <w:rsid w:val="00752921"/>
    <w:rsid w:val="007C2C59"/>
    <w:rsid w:val="007F17B7"/>
    <w:rsid w:val="00801F23"/>
    <w:rsid w:val="008142DC"/>
    <w:rsid w:val="00837632"/>
    <w:rsid w:val="0085640F"/>
    <w:rsid w:val="008567AA"/>
    <w:rsid w:val="00892712"/>
    <w:rsid w:val="008A3B56"/>
    <w:rsid w:val="008A680A"/>
    <w:rsid w:val="008B0BB0"/>
    <w:rsid w:val="008B34F5"/>
    <w:rsid w:val="008E6C4B"/>
    <w:rsid w:val="008F18C0"/>
    <w:rsid w:val="00907648"/>
    <w:rsid w:val="00930FDE"/>
    <w:rsid w:val="00984C93"/>
    <w:rsid w:val="00987CE1"/>
    <w:rsid w:val="0099405C"/>
    <w:rsid w:val="009C600F"/>
    <w:rsid w:val="009D3723"/>
    <w:rsid w:val="009E04F2"/>
    <w:rsid w:val="00A03B7B"/>
    <w:rsid w:val="00A200C9"/>
    <w:rsid w:val="00A250D5"/>
    <w:rsid w:val="00A32ED7"/>
    <w:rsid w:val="00A32F56"/>
    <w:rsid w:val="00A36028"/>
    <w:rsid w:val="00A54C4C"/>
    <w:rsid w:val="00A65975"/>
    <w:rsid w:val="00A91424"/>
    <w:rsid w:val="00A95EC1"/>
    <w:rsid w:val="00AA2C77"/>
    <w:rsid w:val="00AC3FB9"/>
    <w:rsid w:val="00AC702A"/>
    <w:rsid w:val="00AD226F"/>
    <w:rsid w:val="00AF1FB7"/>
    <w:rsid w:val="00B13A52"/>
    <w:rsid w:val="00B24CF4"/>
    <w:rsid w:val="00B26993"/>
    <w:rsid w:val="00B4517A"/>
    <w:rsid w:val="00B4570C"/>
    <w:rsid w:val="00B5208C"/>
    <w:rsid w:val="00B74876"/>
    <w:rsid w:val="00BB1205"/>
    <w:rsid w:val="00BB7C2B"/>
    <w:rsid w:val="00BC1664"/>
    <w:rsid w:val="00BC2546"/>
    <w:rsid w:val="00C02C7E"/>
    <w:rsid w:val="00C05085"/>
    <w:rsid w:val="00C1593D"/>
    <w:rsid w:val="00C56C7E"/>
    <w:rsid w:val="00C776A4"/>
    <w:rsid w:val="00CA2C6C"/>
    <w:rsid w:val="00CC0600"/>
    <w:rsid w:val="00CC78AC"/>
    <w:rsid w:val="00CF7953"/>
    <w:rsid w:val="00D07232"/>
    <w:rsid w:val="00D10245"/>
    <w:rsid w:val="00D21BDD"/>
    <w:rsid w:val="00D37795"/>
    <w:rsid w:val="00D65F07"/>
    <w:rsid w:val="00D92BB7"/>
    <w:rsid w:val="00DC76D2"/>
    <w:rsid w:val="00DD30ED"/>
    <w:rsid w:val="00DF3EAA"/>
    <w:rsid w:val="00E62E4F"/>
    <w:rsid w:val="00E64C21"/>
    <w:rsid w:val="00EC24C6"/>
    <w:rsid w:val="00EC4F69"/>
    <w:rsid w:val="00EE42E5"/>
    <w:rsid w:val="00EF2933"/>
    <w:rsid w:val="00F05146"/>
    <w:rsid w:val="00F1115D"/>
    <w:rsid w:val="00F3513C"/>
    <w:rsid w:val="00F465C5"/>
    <w:rsid w:val="00F5180D"/>
    <w:rsid w:val="00F51B21"/>
    <w:rsid w:val="00F51D87"/>
    <w:rsid w:val="00F8455C"/>
    <w:rsid w:val="00FA026C"/>
    <w:rsid w:val="00FF351E"/>
    <w:rsid w:val="0BE832BF"/>
    <w:rsid w:val="1EFB4F60"/>
    <w:rsid w:val="26732952"/>
    <w:rsid w:val="3B5C31EF"/>
    <w:rsid w:val="42B70E85"/>
    <w:rsid w:val="6F647ACA"/>
    <w:rsid w:val="706A3794"/>
    <w:rsid w:val="7FAF4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C5782"/>
  <w15:docId w15:val="{5BC7CC67-7179-4519-A97A-215F23C5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footer" w:uiPriority="99"/>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0"/>
    <w:lsdException w:name="Colorful Shading Accent 1" w:uiPriority="71" w:qFormat="0"/>
    <w:lsdException w:name="Colorful List Accent 1" w:uiPriority="72" w:qFormat="0"/>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0"/>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0"/>
    <w:lsdException w:name="Dark List Accent 5" w:uiPriority="70" w:qFormat="0"/>
    <w:lsdException w:name="Colorful Shading Accent 5" w:uiPriority="71" w:qFormat="0"/>
    <w:lsdException w:name="Colorful List Accent 5" w:uiPriority="72" w:qFormat="0"/>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0"/>
    <w:lsdException w:name="Dark List Accent 6" w:uiPriority="70" w:qFormat="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pacing w:after="200" w:line="276"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qFormat/>
    <w:pPr>
      <w:jc w:val="center"/>
      <w:outlineLvl w:val="0"/>
    </w:pPr>
    <w:rPr>
      <w:rFonts w:ascii="Times New Roman" w:hAnsi="Times New Roman" w:cs="Times New Roman"/>
      <w:b/>
      <w:bCs/>
      <w:sz w:val="30"/>
      <w:szCs w:val="30"/>
    </w:rPr>
  </w:style>
  <w:style w:type="paragraph" w:styleId="Heading2">
    <w:name w:val="heading 2"/>
    <w:basedOn w:val="Normal"/>
    <w:next w:val="Normal"/>
    <w:semiHidden/>
    <w:unhideWhenUsed/>
    <w:qFormat/>
    <w:pPr>
      <w:keepNext/>
      <w:keepLines/>
      <w:spacing w:before="260" w:after="260" w:line="240" w:lineRule="auto"/>
      <w:outlineLvl w:val="1"/>
    </w:pPr>
    <w:rPr>
      <w:rFonts w:ascii="Times New Roman" w:hAnsi="Times New Roman"/>
      <w:b/>
      <w:bCs/>
      <w:sz w:val="26"/>
      <w:szCs w:val="32"/>
    </w:rPr>
  </w:style>
  <w:style w:type="paragraph" w:styleId="Heading3">
    <w:name w:val="heading 3"/>
    <w:basedOn w:val="Normal"/>
    <w:next w:val="Normal"/>
    <w:semiHidden/>
    <w:unhideWhenUsed/>
    <w:qFormat/>
    <w:pPr>
      <w:keepNext/>
      <w:keepLines/>
      <w:spacing w:line="416" w:lineRule="auto"/>
      <w:outlineLvl w:val="2"/>
    </w:pPr>
    <w:rPr>
      <w:rFonts w:ascii="Times New Roman" w:hAnsi="Times New Roman"/>
      <w:b/>
      <w:bCs/>
      <w:sz w:val="25"/>
      <w:szCs w:val="32"/>
    </w:rPr>
  </w:style>
  <w:style w:type="paragraph" w:styleId="Heading4">
    <w:name w:val="heading 4"/>
    <w:next w:val="Normal"/>
    <w:semiHidden/>
    <w:unhideWhenUsed/>
    <w:qFormat/>
    <w:pPr>
      <w:keepNext/>
      <w:keepLines/>
      <w:ind w:left="14" w:right="86" w:hanging="14"/>
      <w:jc w:val="center"/>
      <w:outlineLvl w:val="3"/>
    </w:pPr>
    <w:rPr>
      <w:rFonts w:eastAsia="Times New Roman"/>
      <w:i/>
      <w:color w:val="000000"/>
      <w:sz w:val="26"/>
      <w:szCs w:val="22"/>
      <w:lang w:val="en-US" w:eastAsia="en-US"/>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val="en-US"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ind w:left="720"/>
      <w:contextualSpacing/>
    </w:pPr>
  </w:style>
  <w:style w:type="table" w:customStyle="1" w:styleId="Style20">
    <w:name w:val="_Style 20"/>
    <w:basedOn w:val="TableNormal"/>
    <w:qFormat/>
    <w:rsid w:val="00DF3EAA"/>
    <w:rPr>
      <w:lang w:val="en-US" w:eastAsia="en-US"/>
    </w:rPr>
    <w:tblPr>
      <w:tblCellMar>
        <w:left w:w="28" w:type="dxa"/>
        <w:right w:w="115" w:type="dxa"/>
      </w:tblCellMar>
    </w:tblPr>
  </w:style>
  <w:style w:type="table" w:customStyle="1" w:styleId="Style15">
    <w:name w:val="_Style 15"/>
    <w:basedOn w:val="TableNormal"/>
    <w:qFormat/>
    <w:rsid w:val="00DF3EAA"/>
    <w:rPr>
      <w:lang w:val="en-US" w:eastAsia="en-US"/>
    </w:rPr>
    <w:tblPr>
      <w:tblInd w:w="0" w:type="nil"/>
    </w:tblPr>
  </w:style>
  <w:style w:type="character" w:customStyle="1" w:styleId="FooterChar">
    <w:name w:val="Footer Char"/>
    <w:basedOn w:val="DefaultParagraphFont"/>
    <w:link w:val="Footer"/>
    <w:uiPriority w:val="99"/>
    <w:rsid w:val="00A95EC1"/>
    <w:rPr>
      <w:rFonts w:asciiTheme="minorHAnsi" w:eastAsiaTheme="minorHAnsi" w:hAnsiTheme="minorHAnsi" w:cstheme="minorBidi"/>
      <w:kern w:val="2"/>
      <w:sz w:val="18"/>
      <w:szCs w:val="18"/>
      <w:lang w:val="en-US" w:eastAsia="en-US"/>
      <w14:ligatures w14:val="standardContextual"/>
    </w:rPr>
  </w:style>
  <w:style w:type="character" w:styleId="UnresolvedMention">
    <w:name w:val="Unresolved Mention"/>
    <w:basedOn w:val="DefaultParagraphFont"/>
    <w:uiPriority w:val="99"/>
    <w:semiHidden/>
    <w:unhideWhenUsed/>
    <w:rsid w:val="00122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43139-0EAB-41BF-AA24-55CC758CF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nguyen</dc:creator>
  <cp:lastModifiedBy>Trần Mạnh</cp:lastModifiedBy>
  <cp:revision>5</cp:revision>
  <dcterms:created xsi:type="dcterms:W3CDTF">2026-03-07T04:02:00Z</dcterms:created>
  <dcterms:modified xsi:type="dcterms:W3CDTF">2026-03-11T07:33:00Z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FD398759B9064948BD5EC510D5BDD842_11</vt:lpwstr>
  </property>
</Properties>
</file>